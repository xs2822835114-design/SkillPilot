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14BE8">
      <w:pPr>
        <w:pStyle w:val="31"/>
        <w:jc w:val="center"/>
      </w:pPr>
      <w:r>
        <w:t>SkillMap</w:t>
      </w:r>
    </w:p>
    <w:p w14:paraId="42B4A4C5">
      <w:pPr>
        <w:jc w:val="center"/>
      </w:pPr>
      <w:r>
        <w:rPr>
          <w:b/>
          <w:color w:val="376092"/>
          <w:sz w:val="36"/>
        </w:rPr>
        <w:t>个人技术栈成长与能力规划智能体</w:t>
      </w:r>
    </w:p>
    <w:p w14:paraId="3DB4270F">
      <w:pPr>
        <w:jc w:val="center"/>
      </w:pPr>
      <w:r>
        <w:rPr>
          <w:sz w:val="28"/>
        </w:rPr>
        <w:t>项目详细计划书（团队分工与接口契约版）</w:t>
      </w:r>
    </w:p>
    <w:p w14:paraId="7534D128"/>
    <w:p w14:paraId="434AA488"/>
    <w:p w14:paraId="25CFE46E"/>
    <w:p w14:paraId="1CBB3CF7">
      <w:pPr>
        <w:jc w:val="center"/>
      </w:pPr>
      <w:r>
        <w:rPr>
          <w:sz w:val="24"/>
        </w:rPr>
        <w:t>定位：面向程序员的技术能力评估、技能缺口分析、学习规划、项目实践与持续成长智能体</w:t>
      </w:r>
    </w:p>
    <w:p w14:paraId="49AA90A6">
      <w:pPr>
        <w:jc w:val="center"/>
      </w:pPr>
      <w:r>
        <w:rPr>
          <w:sz w:val="22"/>
        </w:rPr>
        <w:t>技术栈建议：Flask + LangChain/LangGraph + PostgreSQL/pgvector + Vue</w:t>
      </w:r>
    </w:p>
    <w:p w14:paraId="0646A9CA">
      <w:pPr>
        <w:jc w:val="center"/>
      </w:pPr>
      <w:r>
        <w:rPr>
          <w:sz w:val="20"/>
        </w:rPr>
        <w:t>版本：V1.0</w:t>
      </w:r>
    </w:p>
    <w:p w14:paraId="3A8BB4EA">
      <w:r>
        <w:br w:type="page"/>
      </w:r>
    </w:p>
    <w:p w14:paraId="064DE5FD">
      <w:pPr>
        <w:pStyle w:val="3"/>
      </w:pPr>
      <w:r>
        <w:t>1. 项目概述</w:t>
      </w:r>
    </w:p>
    <w:p w14:paraId="5573BF8E">
      <w:r>
        <w:rPr>
          <w:b/>
        </w:rPr>
        <w:t>项目目标：</w:t>
      </w:r>
      <w:r>
        <w:t>构建一个能够长期理解用户技术能力、目标岗位和学习行为的个人技术成长智能体。系统不是简单的课程推荐器，而是形成“技术画像 → 能力缺口 → 学习计划 → 实践任务 → 能力评估 → 画像更新 → 再规划”的闭环。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3A9D6B2E">
        <w:trPr>
          <w:tblHeader/>
          <w:jc w:val="center"/>
        </w:trPr>
        <w:tc>
          <w:tcPr>
            <w:tcW w:w="487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6B9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项目维度</w:t>
            </w:r>
          </w:p>
        </w:tc>
        <w:tc>
          <w:tcPr>
            <w:tcW w:w="487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088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方案定义</w:t>
            </w:r>
          </w:p>
        </w:tc>
      </w:tr>
      <w:tr w14:paraId="734CAA23">
        <w:trPr>
          <w:jc w:val="center"/>
        </w:trPr>
        <w:tc>
          <w:tcPr>
            <w:tcW w:w="48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DDA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项目名称</w:t>
            </w:r>
          </w:p>
        </w:tc>
        <w:tc>
          <w:tcPr>
            <w:tcW w:w="48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255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SkillMap——个人技术栈成长与能力规划智能体</w:t>
            </w:r>
          </w:p>
        </w:tc>
      </w:tr>
      <w:tr w14:paraId="5D5970E1">
        <w:trPr>
          <w:jc w:val="center"/>
        </w:trPr>
        <w:tc>
          <w:tcPr>
            <w:tcW w:w="48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92E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核心问题</w:t>
            </w:r>
          </w:p>
        </w:tc>
        <w:tc>
          <w:tcPr>
            <w:tcW w:w="48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FFD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用户知道自己“学过什么”，但不知道“缺什么、先学什么、是否真的掌握、下一步做什么”</w:t>
            </w:r>
          </w:p>
        </w:tc>
      </w:tr>
      <w:tr w14:paraId="4003010F">
        <w:trPr>
          <w:jc w:val="center"/>
        </w:trPr>
        <w:tc>
          <w:tcPr>
            <w:tcW w:w="48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A0C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核心闭环</w:t>
            </w:r>
          </w:p>
        </w:tc>
        <w:tc>
          <w:tcPr>
            <w:tcW w:w="48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882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Profile → Gap → Plan → Practice → Evaluation → Memory → Re-plan</w:t>
            </w:r>
          </w:p>
        </w:tc>
      </w:tr>
      <w:tr w14:paraId="0A3D49D3">
        <w:trPr>
          <w:jc w:val="center"/>
        </w:trPr>
        <w:tc>
          <w:tcPr>
            <w:tcW w:w="48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770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核心技术</w:t>
            </w:r>
          </w:p>
        </w:tc>
        <w:tc>
          <w:tcPr>
            <w:tcW w:w="48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ABD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LangGraph Agent、RAG、Skill Graph、长期记忆、代码/项目评估、Flask、PostgreSQL、pgvector</w:t>
            </w:r>
          </w:p>
        </w:tc>
      </w:tr>
      <w:tr w14:paraId="09F49810">
        <w:trPr>
          <w:jc w:val="center"/>
        </w:trPr>
        <w:tc>
          <w:tcPr>
            <w:tcW w:w="48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1C2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多智能体数量</w:t>
            </w:r>
          </w:p>
        </w:tc>
        <w:tc>
          <w:tcPr>
            <w:tcW w:w="48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393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 个：Orchestrator + Profile + Gap + Planner + Practice + Evaluation</w:t>
            </w:r>
          </w:p>
        </w:tc>
      </w:tr>
      <w:tr w14:paraId="0DDA2C09">
        <w:trPr>
          <w:jc w:val="center"/>
        </w:trPr>
        <w:tc>
          <w:tcPr>
            <w:tcW w:w="48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3DD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关键创新</w:t>
            </w:r>
          </w:p>
        </w:tc>
        <w:tc>
          <w:tcPr>
            <w:tcW w:w="48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51B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动态 Skill Gap、技能依赖图、三类长期记忆、项目实践驱动、评估后自动再规划</w:t>
            </w:r>
          </w:p>
        </w:tc>
      </w:tr>
      <w:tr w14:paraId="78050827">
        <w:trPr>
          <w:jc w:val="center"/>
        </w:trPr>
        <w:tc>
          <w:tcPr>
            <w:tcW w:w="48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4BD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MVP边界</w:t>
            </w:r>
          </w:p>
        </w:tc>
        <w:tc>
          <w:tcPr>
            <w:tcW w:w="48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244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支持程序员技术栈画像、目标岗位分析、RAG 技术知识问答、学习路线、项目任务、基础代码评估</w:t>
            </w:r>
          </w:p>
        </w:tc>
      </w:tr>
    </w:tbl>
    <w:p w14:paraId="18FF9FA6">
      <w:pPr>
        <w:spacing w:after="40"/>
      </w:pPr>
    </w:p>
    <w:p w14:paraId="232C79B3">
      <w:pPr>
        <w:pStyle w:val="4"/>
      </w:pPr>
      <w:r>
        <w:t>1.1 产品核心原则</w:t>
      </w:r>
    </w:p>
    <w:p w14:paraId="0F625291">
      <w:pPr>
        <w:pStyle w:val="16"/>
        <w:spacing w:after="40"/>
      </w:pPr>
      <w:r>
        <w:t>不做“什么都能聊”的通用助手，所有能力围绕“技术能力成长”主线展开。</w:t>
      </w:r>
    </w:p>
    <w:p w14:paraId="4D75BE73">
      <w:pPr>
        <w:pStyle w:val="16"/>
        <w:spacing w:after="40"/>
      </w:pPr>
      <w:r>
        <w:t>RAG 负责外部技术知识，Memory 负责用户长期信息，Skill Graph 负责技能关系，Agent 负责决策与规划。</w:t>
      </w:r>
    </w:p>
    <w:p w14:paraId="1D4A79D5">
      <w:pPr>
        <w:pStyle w:val="16"/>
        <w:spacing w:after="40"/>
      </w:pPr>
      <w:r>
        <w:t>关键结论尽量给出证据来源，例如官方文档、岗位要求、项目代码分析结果。</w:t>
      </w:r>
    </w:p>
    <w:p w14:paraId="414AC4F8">
      <w:pPr>
        <w:pStyle w:val="16"/>
        <w:spacing w:after="40"/>
      </w:pPr>
      <w:r>
        <w:t>学习计划不是一次性生成，而是根据实践结果持续调整。</w:t>
      </w:r>
    </w:p>
    <w:p w14:paraId="25825241">
      <w:pPr>
        <w:pStyle w:val="16"/>
        <w:spacing w:after="40"/>
      </w:pPr>
      <w:r>
        <w:t>MVP 先做单 Agent 能力，再组合为 6 Agent 多智能体编排。</w:t>
      </w:r>
    </w:p>
    <w:p w14:paraId="4E093E9B">
      <w:pPr>
        <w:pStyle w:val="3"/>
      </w:pPr>
      <w:r>
        <w:t>2. 总体系统架构</w:t>
      </w:r>
    </w:p>
    <w:p w14:paraId="259C6AAE">
      <w:pPr>
        <w:shd w:val="clear" w:fill="F2F2F2"/>
        <w:spacing w:before="60" w:after="120"/>
        <w:ind w:left="227" w:right="227"/>
      </w:pPr>
      <w:r>
        <w:rPr>
          <w:rFonts w:ascii="Consolas" w:hAnsi="Consolas"/>
          <w:color w:val="323232"/>
          <w:sz w:val="17"/>
        </w:rPr>
        <w:t>用户/前端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↓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>Flask API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↓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>LangGraph Orchestrator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├── Profile Agent       → 更新用户技术画像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├── Gap Agent           → 计算技能缺口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├── Planner Agent       → 生成学习路径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├── Practice Agent      → 生成实践任务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└── Evaluation Agent    → 评估代码/项目能力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      ↓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  RAG / Skill Graph / Memory / Tools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      ↓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>PostgreSQL + pgvector</w:t>
      </w:r>
      <w:r>
        <w:rPr>
          <w:rFonts w:ascii="Consolas" w:hAnsi="Consolas"/>
          <w:color w:val="323232"/>
          <w:sz w:val="17"/>
        </w:rPr>
        <w:br w:type="textWrapping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2622"/>
        <w:gridCol w:w="1564"/>
        <w:gridCol w:w="1721"/>
        <w:gridCol w:w="2514"/>
      </w:tblGrid>
      <w:tr w14:paraId="474FAEA4">
        <w:trPr>
          <w:tblHeader/>
          <w:jc w:val="center"/>
        </w:trPr>
        <w:tc>
          <w:tcPr>
            <w:tcW w:w="19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9D0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57B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核心组件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217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EDB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主要输入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A43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主要输出</w:t>
            </w:r>
          </w:p>
        </w:tc>
      </w:tr>
      <w:tr w14:paraId="531C5485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E26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接入层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092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 / Flask API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F40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接收用户请求、文件、项目代码、目标岗位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1A8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HTTP/JSON、文件、URL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759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统一 API 请求/响应</w:t>
            </w:r>
          </w:p>
        </w:tc>
      </w:tr>
      <w:tr w14:paraId="6FA89898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185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编排层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152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LangGraph Orchestrator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6D7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识别意图、选择 Agent、控制执行流程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58C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用户请求 + 用户ID + ThreadID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186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AgentRoute/WorkflowResult</w:t>
            </w:r>
          </w:p>
        </w:tc>
      </w:tr>
      <w:tr w14:paraId="4AF4728D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0B2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Agent层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80C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 个 Agent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5FD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画像、缺口、规划、实践、评估与路由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087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结构化 State + 检索结果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808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结构化 JSON 结果</w:t>
            </w:r>
          </w:p>
        </w:tc>
      </w:tr>
      <w:tr w14:paraId="4E67F799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D22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知识层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F5C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RAG + pgvector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FC0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技术文档、岗位要求、学习资源检索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74A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query + filters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081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Top-K Evidence</w:t>
            </w:r>
          </w:p>
        </w:tc>
      </w:tr>
      <w:tr w14:paraId="1B2C1344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163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能力层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D46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Skill Graph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3C7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技能依赖、技能关系、岗位需求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423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skill_id / role_id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9A9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SkillNode/SkillPath</w:t>
            </w:r>
          </w:p>
        </w:tc>
      </w:tr>
      <w:tr w14:paraId="2BB8D1BE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8EE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记忆层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54B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Semantic/Episodic/Procedural Memory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4A9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保存用户长期事实、经历和学习方式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BD2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user_id + memory payload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93D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MemoryItem / SearchResult</w:t>
            </w:r>
          </w:p>
        </w:tc>
      </w:tr>
      <w:tr w14:paraId="0C23070B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164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数据层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7AD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PostgreSQL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549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业务数据、用户画像、学习任务、评估结果、会话状态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724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结构化对象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B95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持久化记录</w:t>
            </w:r>
          </w:p>
        </w:tc>
      </w:tr>
    </w:tbl>
    <w:p w14:paraId="09E3C852">
      <w:pPr>
        <w:spacing w:after="40"/>
      </w:pPr>
    </w:p>
    <w:p w14:paraId="2B70CCEF">
      <w:pPr>
        <w:pStyle w:val="3"/>
      </w:pPr>
      <w:r>
        <w:t>3. 六个 Agent 的职责边界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7DEA66E0">
        <w:trPr>
          <w:tblHeader/>
          <w:jc w:val="center"/>
        </w:trPr>
        <w:tc>
          <w:tcPr>
            <w:tcW w:w="19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35F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Agent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E1E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15B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不负责什么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A20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调用的主要能力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473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</w:tr>
      <w:tr w14:paraId="77E55624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DC8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Orchestrator Agent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0FB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识别任务、决定调用哪个 Agent、管理多 Agent 顺序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E7F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不直接做深度业务分析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4E8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State、Tool、子Agent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B64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RoutePlan / WorkflowResult</w:t>
            </w:r>
          </w:p>
        </w:tc>
      </w:tr>
      <w:tr w14:paraId="76E07C11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F79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Profile Agent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60C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从自述、项目、代码、学习记录中提取和更新技能画像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67C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不制定学习路线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179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LLM结构化提取、Memory、Skill Service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8CC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SkillProfile</w:t>
            </w:r>
          </w:p>
        </w:tc>
      </w:tr>
      <w:tr w14:paraId="25FA4A6F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D25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Gap Agent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030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比较当前技能与目标岗位/目标能力模型，找出优先缺口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D6F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不生成详细课程计划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8E4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RAG、Skill Graph、规则评分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68D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SkillGapReport</w:t>
            </w:r>
          </w:p>
        </w:tc>
      </w:tr>
      <w:tr w14:paraId="05EA5344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EF7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Planner Agent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E9E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基于 Gap、前置关系和用户偏好制定学习计划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7B4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不评判代码质量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008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RAG、Memory、Todo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B0E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LearningPlan</w:t>
            </w:r>
          </w:p>
        </w:tc>
      </w:tr>
      <w:tr w14:paraId="4856CCED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AFE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Practice Agent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F2B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把学习目标转化为可执行项目/代码任务，并生成验收要求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9B6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不最终判定是否掌握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F1B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Task Generator、Repo/File Tool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71F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PracticePlan</w:t>
            </w:r>
          </w:p>
        </w:tc>
      </w:tr>
      <w:tr w14:paraId="6519C4D0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F09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Evaluation Agent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517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分析代码/项目/学习结果，给出能力评分和证据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D4A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不重新设计完整学习路线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78B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Code Analysis、Test、RAG、Rule Engine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BEE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EvaluationReport</w:t>
            </w:r>
          </w:p>
        </w:tc>
      </w:tr>
    </w:tbl>
    <w:p w14:paraId="604022F7">
      <w:pPr>
        <w:spacing w:after="40"/>
      </w:pPr>
    </w:p>
    <w:p w14:paraId="2128F5BE">
      <w:pPr>
        <w:pStyle w:val="3"/>
      </w:pPr>
      <w:r>
        <w:t>4. 分阶段开发计划</w:t>
      </w:r>
    </w:p>
    <w:p w14:paraId="0E502D06">
      <w:pPr>
        <w:pStyle w:val="3"/>
      </w:pPr>
      <w:r>
        <w:t>阶段 1  基础工程与</w:t>
      </w:r>
      <w:bookmarkStart w:id="0" w:name="_GoBack"/>
      <w:bookmarkEnd w:id="0"/>
      <w:r>
        <w:t xml:space="preserve"> Agent 最小闭环</w:t>
      </w:r>
    </w:p>
    <w:p w14:paraId="7FE5FDE9">
      <w:r>
        <w:rPr>
          <w:b/>
        </w:rPr>
        <w:t>阶段目标：</w:t>
      </w:r>
      <w:r>
        <w:t>完成 Flask + LangGraph + PostgreSQL 的基础工程，让团队拥有统一运行入口和可持久化的聊天/任务状态。</w:t>
      </w:r>
    </w:p>
    <w:p w14:paraId="67F5CFDF">
      <w:pPr>
        <w:pStyle w:val="4"/>
      </w:pPr>
      <w:r>
        <w:t>本阶段输入：</w:t>
      </w:r>
    </w:p>
    <w:p w14:paraId="475414F5">
      <w:pPr>
        <w:pStyle w:val="16"/>
        <w:spacing w:after="40"/>
      </w:pPr>
      <w:r>
        <w:t>用户请求 JSON：user_id、thread_id、message</w:t>
      </w:r>
    </w:p>
    <w:p w14:paraId="1A419C40">
      <w:pPr>
        <w:pStyle w:val="16"/>
        <w:spacing w:after="40"/>
      </w:pPr>
      <w:r>
        <w:t>LLM API Key / 模型配置</w:t>
      </w:r>
    </w:p>
    <w:p w14:paraId="7197D049">
      <w:pPr>
        <w:pStyle w:val="16"/>
        <w:spacing w:after="40"/>
      </w:pPr>
      <w:r>
        <w:t>PostgreSQL 连接信息</w:t>
      </w:r>
    </w:p>
    <w:p w14:paraId="2229954B">
      <w:pPr>
        <w:pStyle w:val="4"/>
      </w:pPr>
      <w:r>
        <w:t>本阶段输出：</w:t>
      </w:r>
    </w:p>
    <w:p w14:paraId="44CE26FC">
      <w:pPr>
        <w:pStyle w:val="16"/>
        <w:spacing w:after="40"/>
      </w:pPr>
      <w:r>
        <w:t>Flask 服务</w:t>
      </w:r>
    </w:p>
    <w:p w14:paraId="04BD96C3">
      <w:pPr>
        <w:pStyle w:val="16"/>
        <w:spacing w:after="40"/>
      </w:pPr>
      <w:r>
        <w:t>LangGraph Agent</w:t>
      </w:r>
    </w:p>
    <w:p w14:paraId="1DF7E21E">
      <w:pPr>
        <w:pStyle w:val="16"/>
        <w:spacing w:after="40"/>
      </w:pPr>
      <w:r>
        <w:t>Checkpointer 持久化会话</w:t>
      </w:r>
    </w:p>
    <w:p w14:paraId="447C3A36">
      <w:pPr>
        <w:pStyle w:val="16"/>
        <w:spacing w:after="40"/>
      </w:pPr>
      <w:r>
        <w:t>统一错误处理与日志</w:t>
      </w:r>
    </w:p>
    <w:p w14:paraId="2CF9DC67">
      <w:pPr>
        <w:pStyle w:val="16"/>
        <w:spacing w:after="40"/>
      </w:pPr>
      <w:r>
        <w:t>第一版 API 文档</w:t>
      </w:r>
    </w:p>
    <w:p w14:paraId="70CD0827">
      <w:pPr>
        <w:pStyle w:val="4"/>
      </w:pPr>
      <w:r>
        <w:t>涉及模块：</w:t>
      </w:r>
    </w:p>
    <w:p w14:paraId="292E0CC3">
      <w:pPr>
        <w:pStyle w:val="16"/>
        <w:spacing w:after="40"/>
      </w:pPr>
      <w:r>
        <w:t>Flask、LangGraph、PostgreSQL、配置管理</w:t>
      </w:r>
    </w:p>
    <w:p w14:paraId="2D7AD8A6">
      <w:pPr>
        <w:pStyle w:val="4"/>
      </w:pPr>
      <w:r>
        <w:t>开发任务：</w:t>
      </w:r>
    </w:p>
    <w:p w14:paraId="24CE2F03">
      <w:pPr>
        <w:pStyle w:val="14"/>
        <w:spacing w:after="40"/>
      </w:pPr>
      <w:r>
        <w:t>初始化 Git 仓库和分支规范</w:t>
      </w:r>
    </w:p>
    <w:p w14:paraId="46CB07B3">
      <w:pPr>
        <w:pStyle w:val="14"/>
        <w:spacing w:after="40"/>
      </w:pPr>
      <w:r>
        <w:t>建立 Python 虚拟环境和依赖管理</w:t>
      </w:r>
    </w:p>
    <w:p w14:paraId="5642ECAE">
      <w:pPr>
        <w:pStyle w:val="14"/>
        <w:spacing w:after="40"/>
      </w:pPr>
      <w:r>
        <w:t>实现 /health 与 /api/chat</w:t>
      </w:r>
    </w:p>
    <w:p w14:paraId="54F01E7F">
      <w:pPr>
        <w:pStyle w:val="14"/>
        <w:spacing w:after="40"/>
      </w:pPr>
      <w:r>
        <w:t>接入 LangGraph Checkpointer</w:t>
      </w:r>
    </w:p>
    <w:p w14:paraId="3B6A5A34">
      <w:pPr>
        <w:pStyle w:val="14"/>
        <w:spacing w:after="40"/>
      </w:pPr>
      <w:r>
        <w:t>定义统一 response/error schema</w:t>
      </w:r>
    </w:p>
    <w:p w14:paraId="540DA8B3">
      <w:pPr>
        <w:pStyle w:val="14"/>
        <w:spacing w:after="40"/>
      </w:pPr>
      <w:r>
        <w:t>写第一个集成测试</w:t>
      </w:r>
    </w:p>
    <w:p w14:paraId="7114B323">
      <w:pPr>
        <w:pStyle w:val="4"/>
      </w:pPr>
      <w:r>
        <w:t>阶段验收标准：</w:t>
      </w:r>
    </w:p>
    <w:p w14:paraId="31CB3F56">
      <w:pPr>
        <w:pStyle w:val="16"/>
        <w:spacing w:after="40"/>
      </w:pPr>
      <w:r>
        <w:t>Flask 能启动并提供 /api/chat</w:t>
      </w:r>
    </w:p>
    <w:p w14:paraId="3E74B482">
      <w:pPr>
        <w:pStyle w:val="16"/>
        <w:spacing w:after="40"/>
      </w:pPr>
      <w:r>
        <w:t>同一 thread_id 可恢复上下文</w:t>
      </w:r>
    </w:p>
    <w:p w14:paraId="6C27162E">
      <w:pPr>
        <w:pStyle w:val="16"/>
        <w:spacing w:after="40"/>
      </w:pPr>
      <w:r>
        <w:t>服务重启后会话仍可恢复</w:t>
      </w:r>
    </w:p>
    <w:p w14:paraId="637CAA86">
      <w:pPr>
        <w:pStyle w:val="16"/>
        <w:spacing w:after="40"/>
      </w:pPr>
      <w:r>
        <w:t>Agent 可返回标准 JSON</w:t>
      </w:r>
    </w:p>
    <w:p w14:paraId="1F339608">
      <w:pPr>
        <w:pStyle w:val="4"/>
      </w:pPr>
      <w:r>
        <w:t>前置依赖：</w:t>
      </w:r>
    </w:p>
    <w:p w14:paraId="3AF0B234">
      <w:pPr>
        <w:pStyle w:val="16"/>
        <w:spacing w:after="40"/>
      </w:pPr>
      <w:r>
        <w:t>无</w:t>
      </w:r>
    </w:p>
    <w:p w14:paraId="37E669B7">
      <w:pPr>
        <w:pStyle w:val="3"/>
      </w:pPr>
      <w:r>
        <w:t>阶段 2  技术知识库与 RAG</w:t>
      </w:r>
    </w:p>
    <w:p w14:paraId="0D7FC6B1">
      <w:r>
        <w:rPr>
          <w:b/>
        </w:rPr>
        <w:t>阶段目标：</w:t>
      </w:r>
      <w:r>
        <w:t>建立可更新的技术知识库，使 Agent 能基于最新、可追溯的技术资料回答问题并支撑能力分析。</w:t>
      </w:r>
    </w:p>
    <w:p w14:paraId="56FDC46C">
      <w:pPr>
        <w:pStyle w:val="4"/>
      </w:pPr>
      <w:r>
        <w:t>本阶段输入：</w:t>
      </w:r>
    </w:p>
    <w:p w14:paraId="61310302">
      <w:pPr>
        <w:pStyle w:val="16"/>
        <w:spacing w:after="40"/>
      </w:pPr>
      <w:r>
        <w:t>官方文档、岗位要求、学习资料</w:t>
      </w:r>
    </w:p>
    <w:p w14:paraId="27CC144D">
      <w:pPr>
        <w:pStyle w:val="16"/>
        <w:spacing w:after="40"/>
      </w:pPr>
      <w:r>
        <w:t>文档文件或 URL</w:t>
      </w:r>
    </w:p>
    <w:p w14:paraId="7D0494EF">
      <w:pPr>
        <w:pStyle w:val="16"/>
        <w:spacing w:after="40"/>
      </w:pPr>
      <w:r>
        <w:t>Embedding 模型配置</w:t>
      </w:r>
    </w:p>
    <w:p w14:paraId="021F9F35">
      <w:pPr>
        <w:pStyle w:val="4"/>
      </w:pPr>
      <w:r>
        <w:t>本阶段输出：</w:t>
      </w:r>
    </w:p>
    <w:p w14:paraId="1E81080E">
      <w:pPr>
        <w:pStyle w:val="16"/>
        <w:spacing w:after="40"/>
      </w:pPr>
      <w:r>
        <w:t>文档解析 Pipeline</w:t>
      </w:r>
    </w:p>
    <w:p w14:paraId="3597B2A7">
      <w:pPr>
        <w:pStyle w:val="16"/>
        <w:spacing w:after="40"/>
      </w:pPr>
      <w:r>
        <w:t>Chunk + Metadata</w:t>
      </w:r>
    </w:p>
    <w:p w14:paraId="71F69CFF">
      <w:pPr>
        <w:pStyle w:val="16"/>
        <w:spacing w:after="40"/>
      </w:pPr>
      <w:r>
        <w:t>Embedding</w:t>
      </w:r>
    </w:p>
    <w:p w14:paraId="6343C5A3">
      <w:pPr>
        <w:pStyle w:val="16"/>
        <w:spacing w:after="40"/>
      </w:pPr>
      <w:r>
        <w:t>pgvector 索引</w:t>
      </w:r>
    </w:p>
    <w:p w14:paraId="1D575508">
      <w:pPr>
        <w:pStyle w:val="16"/>
        <w:spacing w:after="40"/>
      </w:pPr>
      <w:r>
        <w:t>Retriever</w:t>
      </w:r>
    </w:p>
    <w:p w14:paraId="5ED49A4C">
      <w:pPr>
        <w:pStyle w:val="16"/>
        <w:spacing w:after="40"/>
      </w:pPr>
      <w:r>
        <w:t>引用来源信息</w:t>
      </w:r>
    </w:p>
    <w:p w14:paraId="414A4729">
      <w:pPr>
        <w:pStyle w:val="4"/>
      </w:pPr>
      <w:r>
        <w:t>涉及模块：</w:t>
      </w:r>
    </w:p>
    <w:p w14:paraId="5963E7E2">
      <w:pPr>
        <w:pStyle w:val="16"/>
        <w:spacing w:after="40"/>
      </w:pPr>
      <w:r>
        <w:t>Loader、Splitter、Embedding、VectorStore、Retriever</w:t>
      </w:r>
    </w:p>
    <w:p w14:paraId="25BE53BA">
      <w:pPr>
        <w:pStyle w:val="4"/>
      </w:pPr>
      <w:r>
        <w:t>开发任务：</w:t>
      </w:r>
    </w:p>
    <w:p w14:paraId="57872101">
      <w:pPr>
        <w:pStyle w:val="14"/>
        <w:spacing w:after="40"/>
      </w:pPr>
      <w:r>
        <w:t>实现 /rag/ingest</w:t>
      </w:r>
    </w:p>
    <w:p w14:paraId="01B8F788">
      <w:pPr>
        <w:pStyle w:val="14"/>
        <w:spacing w:after="40"/>
      </w:pPr>
      <w:r>
        <w:t>定义 document/chunk/embedding metadata</w:t>
      </w:r>
    </w:p>
    <w:p w14:paraId="5021EF6F">
      <w:pPr>
        <w:pStyle w:val="14"/>
        <w:spacing w:after="40"/>
      </w:pPr>
      <w:r>
        <w:t>实现 /rag/search</w:t>
      </w:r>
    </w:p>
    <w:p w14:paraId="5D67D954">
      <w:pPr>
        <w:pStyle w:val="14"/>
        <w:spacing w:after="40"/>
      </w:pPr>
      <w:r>
        <w:t>实现技术问答链</w:t>
      </w:r>
    </w:p>
    <w:p w14:paraId="68018377">
      <w:pPr>
        <w:pStyle w:val="14"/>
        <w:spacing w:after="40"/>
      </w:pPr>
      <w:r>
        <w:t>加入 metadata filter</w:t>
      </w:r>
    </w:p>
    <w:p w14:paraId="6F0079E1">
      <w:pPr>
        <w:pStyle w:val="14"/>
        <w:spacing w:after="40"/>
      </w:pPr>
      <w:r>
        <w:t>准备 30~50 份高质量首批资料</w:t>
      </w:r>
    </w:p>
    <w:p w14:paraId="3826FBDF">
      <w:pPr>
        <w:pStyle w:val="14"/>
        <w:spacing w:after="40"/>
      </w:pPr>
      <w:r>
        <w:t>为后续 Gap Agent 提供 role/skill 检索</w:t>
      </w:r>
    </w:p>
    <w:p w14:paraId="52FEFCE6">
      <w:pPr>
        <w:pStyle w:val="4"/>
      </w:pPr>
      <w:r>
        <w:t>阶段验收标准：</w:t>
      </w:r>
    </w:p>
    <w:p w14:paraId="04379F53">
      <w:pPr>
        <w:pStyle w:val="16"/>
        <w:spacing w:after="40"/>
      </w:pPr>
      <w:r>
        <w:t>给定 query 能返回 Top-K 文档</w:t>
      </w:r>
    </w:p>
    <w:p w14:paraId="58AD8314">
      <w:pPr>
        <w:pStyle w:val="16"/>
        <w:spacing w:after="40"/>
      </w:pPr>
      <w:r>
        <w:t>结果含 source/title/url/chunk_id</w:t>
      </w:r>
    </w:p>
    <w:p w14:paraId="1906CFE2">
      <w:pPr>
        <w:pStyle w:val="16"/>
        <w:spacing w:after="40"/>
      </w:pPr>
      <w:r>
        <w:t>RAG 回答带证据来源</w:t>
      </w:r>
    </w:p>
    <w:p w14:paraId="06F6EA15">
      <w:pPr>
        <w:pStyle w:val="16"/>
        <w:spacing w:after="40"/>
      </w:pPr>
      <w:r>
        <w:t>支持按技术类别过滤</w:t>
      </w:r>
    </w:p>
    <w:p w14:paraId="0CDF1CC4">
      <w:pPr>
        <w:pStyle w:val="4"/>
      </w:pPr>
      <w:r>
        <w:t>前置依赖：</w:t>
      </w:r>
    </w:p>
    <w:p w14:paraId="2FDFBFA7">
      <w:pPr>
        <w:pStyle w:val="16"/>
        <w:spacing w:after="40"/>
      </w:pPr>
      <w:r>
        <w:t>阶段1 PostgreSQL 已可用</w:t>
      </w:r>
    </w:p>
    <w:p w14:paraId="2417BE3A">
      <w:pPr>
        <w:pStyle w:val="3"/>
      </w:pPr>
      <w:r>
        <w:t>阶段 3  用户技术画像</w:t>
      </w:r>
    </w:p>
    <w:p w14:paraId="63C2D16A">
      <w:r>
        <w:rPr>
          <w:b/>
        </w:rPr>
        <w:t>阶段目标：</w:t>
      </w:r>
      <w:r>
        <w:t>把用户的技术栈从自然语言、项目和历史记录中结构化为可计算的能力画像。</w:t>
      </w:r>
    </w:p>
    <w:p w14:paraId="45882B7C">
      <w:pPr>
        <w:pStyle w:val="4"/>
      </w:pPr>
      <w:r>
        <w:t>本阶段输入：</w:t>
      </w:r>
    </w:p>
    <w:p w14:paraId="0432D3E5">
      <w:pPr>
        <w:pStyle w:val="16"/>
        <w:spacing w:after="40"/>
      </w:pPr>
      <w:r>
        <w:t>用户自述</w:t>
      </w:r>
    </w:p>
    <w:p w14:paraId="2709532C">
      <w:pPr>
        <w:pStyle w:val="16"/>
        <w:spacing w:after="40"/>
      </w:pPr>
      <w:r>
        <w:t>项目经历</w:t>
      </w:r>
    </w:p>
    <w:p w14:paraId="03667F84">
      <w:pPr>
        <w:pStyle w:val="16"/>
        <w:spacing w:after="40"/>
      </w:pPr>
      <w:r>
        <w:t>技术栈列表</w:t>
      </w:r>
    </w:p>
    <w:p w14:paraId="46418D73">
      <w:pPr>
        <w:pStyle w:val="16"/>
        <w:spacing w:after="40"/>
      </w:pPr>
      <w:r>
        <w:t>代码仓库信息（可选）</w:t>
      </w:r>
    </w:p>
    <w:p w14:paraId="0FE83094">
      <w:pPr>
        <w:pStyle w:val="4"/>
      </w:pPr>
      <w:r>
        <w:t>本阶段输出：</w:t>
      </w:r>
    </w:p>
    <w:p w14:paraId="0B01B80E">
      <w:pPr>
        <w:pStyle w:val="16"/>
        <w:spacing w:after="40"/>
      </w:pPr>
      <w:r>
        <w:t>SkillProfile</w:t>
      </w:r>
    </w:p>
    <w:p w14:paraId="7C311BE1">
      <w:pPr>
        <w:pStyle w:val="16"/>
        <w:spacing w:after="40"/>
      </w:pPr>
      <w:r>
        <w:t>SkillEvidence</w:t>
      </w:r>
    </w:p>
    <w:p w14:paraId="0A59D7CB">
      <w:pPr>
        <w:pStyle w:val="16"/>
        <w:spacing w:after="40"/>
      </w:pPr>
      <w:r>
        <w:t>UserPreference</w:t>
      </w:r>
    </w:p>
    <w:p w14:paraId="47736544">
      <w:pPr>
        <w:pStyle w:val="16"/>
        <w:spacing w:after="40"/>
      </w:pPr>
      <w:r>
        <w:t>项目与技能关联</w:t>
      </w:r>
    </w:p>
    <w:p w14:paraId="52B6A68F">
      <w:pPr>
        <w:pStyle w:val="4"/>
      </w:pPr>
      <w:r>
        <w:t>涉及模块：</w:t>
      </w:r>
    </w:p>
    <w:p w14:paraId="150BA3D2">
      <w:pPr>
        <w:pStyle w:val="16"/>
        <w:spacing w:after="40"/>
      </w:pPr>
      <w:r>
        <w:t>Profile Agent、Skill Service、Semantic Memory</w:t>
      </w:r>
    </w:p>
    <w:p w14:paraId="62E5D559">
      <w:pPr>
        <w:pStyle w:val="4"/>
      </w:pPr>
      <w:r>
        <w:t>开发任务：</w:t>
      </w:r>
    </w:p>
    <w:p w14:paraId="071C45F1">
      <w:pPr>
        <w:pStyle w:val="14"/>
        <w:spacing w:after="40"/>
      </w:pPr>
      <w:r>
        <w:t>设计 skills/user_skills/projects 表</w:t>
      </w:r>
    </w:p>
    <w:p w14:paraId="2383DFC0">
      <w:pPr>
        <w:pStyle w:val="14"/>
        <w:spacing w:after="40"/>
      </w:pPr>
      <w:r>
        <w:t>实现 Profile Agent structured output</w:t>
      </w:r>
    </w:p>
    <w:p w14:paraId="031F5685">
      <w:pPr>
        <w:pStyle w:val="14"/>
        <w:spacing w:after="40"/>
      </w:pPr>
      <w:r>
        <w:t>实现技能等级规则</w:t>
      </w:r>
    </w:p>
    <w:p w14:paraId="4AE0489F">
      <w:pPr>
        <w:pStyle w:val="14"/>
        <w:spacing w:after="40"/>
      </w:pPr>
      <w:r>
        <w:t>实现画像更新接口</w:t>
      </w:r>
    </w:p>
    <w:p w14:paraId="01FAAA3E">
      <w:pPr>
        <w:pStyle w:val="14"/>
        <w:spacing w:after="40"/>
      </w:pPr>
      <w:r>
        <w:t>增加从项目简介提取技能的流程</w:t>
      </w:r>
    </w:p>
    <w:p w14:paraId="610779F0">
      <w:pPr>
        <w:pStyle w:val="4"/>
      </w:pPr>
      <w:r>
        <w:t>阶段验收标准：</w:t>
      </w:r>
    </w:p>
    <w:p w14:paraId="2B73D992">
      <w:pPr>
        <w:pStyle w:val="16"/>
        <w:spacing w:after="40"/>
      </w:pPr>
      <w:r>
        <w:t>输入自然语言可得到结构化技能列表</w:t>
      </w:r>
    </w:p>
    <w:p w14:paraId="3840D48B">
      <w:pPr>
        <w:pStyle w:val="16"/>
        <w:spacing w:after="40"/>
      </w:pPr>
      <w:r>
        <w:t>每个技能至少包含理论/实践/置信度/更新时间</w:t>
      </w:r>
    </w:p>
    <w:p w14:paraId="7DE2CC76">
      <w:pPr>
        <w:pStyle w:val="16"/>
        <w:spacing w:after="40"/>
      </w:pPr>
      <w:r>
        <w:t>支持增量更新，不覆盖无关技能</w:t>
      </w:r>
    </w:p>
    <w:p w14:paraId="457D67A2">
      <w:pPr>
        <w:pStyle w:val="16"/>
        <w:spacing w:after="40"/>
      </w:pPr>
      <w:r>
        <w:t>前端可展示技术栈雷达/列表</w:t>
      </w:r>
    </w:p>
    <w:p w14:paraId="1E159835">
      <w:pPr>
        <w:pStyle w:val="4"/>
      </w:pPr>
      <w:r>
        <w:t>前置依赖：</w:t>
      </w:r>
    </w:p>
    <w:p w14:paraId="5BD8DD3E">
      <w:pPr>
        <w:pStyle w:val="16"/>
        <w:spacing w:after="40"/>
      </w:pPr>
      <w:r>
        <w:t>阶段1、阶段2</w:t>
      </w:r>
    </w:p>
    <w:p w14:paraId="311715F7">
      <w:pPr>
        <w:pStyle w:val="3"/>
      </w:pPr>
      <w:r>
        <w:t>阶段 4  Skill Graph 与 Gap Analysis</w:t>
      </w:r>
    </w:p>
    <w:p w14:paraId="26509E29">
      <w:r>
        <w:rPr>
          <w:b/>
        </w:rPr>
        <w:t>阶段目标：</w:t>
      </w:r>
      <w:r>
        <w:t>建立技能节点和依赖关系，计算用户当前能力与目标岗位能力之间的差距，并给出缺口优先级。</w:t>
      </w:r>
    </w:p>
    <w:p w14:paraId="3BCC9971">
      <w:pPr>
        <w:pStyle w:val="4"/>
      </w:pPr>
      <w:r>
        <w:t>本阶段输入：</w:t>
      </w:r>
    </w:p>
    <w:p w14:paraId="53AEE58E">
      <w:pPr>
        <w:pStyle w:val="16"/>
        <w:spacing w:after="40"/>
      </w:pPr>
      <w:r>
        <w:t>用户 SkillProfile</w:t>
      </w:r>
    </w:p>
    <w:p w14:paraId="0AF9D70C">
      <w:pPr>
        <w:pStyle w:val="16"/>
        <w:spacing w:after="40"/>
      </w:pPr>
      <w:r>
        <w:t>目标岗位 ID 或目标能力集合</w:t>
      </w:r>
    </w:p>
    <w:p w14:paraId="3DCFD91C">
      <w:pPr>
        <w:pStyle w:val="16"/>
        <w:spacing w:after="40"/>
      </w:pPr>
      <w:r>
        <w:t>技能知识库</w:t>
      </w:r>
    </w:p>
    <w:p w14:paraId="220A1F57">
      <w:pPr>
        <w:pStyle w:val="16"/>
        <w:spacing w:after="40"/>
      </w:pPr>
      <w:r>
        <w:t>技能依赖图</w:t>
      </w:r>
    </w:p>
    <w:p w14:paraId="2EC6F7ED">
      <w:pPr>
        <w:pStyle w:val="4"/>
      </w:pPr>
      <w:r>
        <w:t>本阶段输出：</w:t>
      </w:r>
    </w:p>
    <w:p w14:paraId="356F48A6">
      <w:pPr>
        <w:pStyle w:val="16"/>
        <w:spacing w:after="40"/>
      </w:pPr>
      <w:r>
        <w:t>SkillGapReport</w:t>
      </w:r>
    </w:p>
    <w:p w14:paraId="539F033A">
      <w:pPr>
        <w:pStyle w:val="16"/>
        <w:spacing w:after="40"/>
      </w:pPr>
      <w:r>
        <w:t>缺失技能列表</w:t>
      </w:r>
    </w:p>
    <w:p w14:paraId="29C512DB">
      <w:pPr>
        <w:pStyle w:val="16"/>
        <w:spacing w:after="40"/>
      </w:pPr>
      <w:r>
        <w:t>优先级排序</w:t>
      </w:r>
    </w:p>
    <w:p w14:paraId="4DC48724">
      <w:pPr>
        <w:pStyle w:val="16"/>
        <w:spacing w:after="40"/>
      </w:pPr>
      <w:r>
        <w:t>推荐前置技能</w:t>
      </w:r>
    </w:p>
    <w:p w14:paraId="1AE1848B">
      <w:pPr>
        <w:pStyle w:val="16"/>
        <w:spacing w:after="40"/>
      </w:pPr>
      <w:r>
        <w:t>缺口解释与证据</w:t>
      </w:r>
    </w:p>
    <w:p w14:paraId="52F95041">
      <w:pPr>
        <w:pStyle w:val="4"/>
      </w:pPr>
      <w:r>
        <w:t>涉及模块：</w:t>
      </w:r>
    </w:p>
    <w:p w14:paraId="632FC68D">
      <w:pPr>
        <w:pStyle w:val="16"/>
        <w:spacing w:after="40"/>
      </w:pPr>
      <w:r>
        <w:t>Gap Agent、Skill Graph、RAG、Rule Engine</w:t>
      </w:r>
    </w:p>
    <w:p w14:paraId="01D94AF3">
      <w:pPr>
        <w:pStyle w:val="4"/>
      </w:pPr>
      <w:r>
        <w:t>开发任务：</w:t>
      </w:r>
    </w:p>
    <w:p w14:paraId="65D20D88">
      <w:pPr>
        <w:pStyle w:val="14"/>
        <w:spacing w:after="40"/>
      </w:pPr>
      <w:r>
        <w:t>建立 skill_nodes/skill_edges/role_skills</w:t>
      </w:r>
    </w:p>
    <w:p w14:paraId="6C4D13B3">
      <w:pPr>
        <w:pStyle w:val="14"/>
        <w:spacing w:after="40"/>
      </w:pPr>
      <w:r>
        <w:t>实现 GapScore</w:t>
      </w:r>
    </w:p>
    <w:p w14:paraId="750CFC12">
      <w:pPr>
        <w:pStyle w:val="14"/>
        <w:spacing w:after="40"/>
      </w:pPr>
      <w:r>
        <w:t>实现前置关系闭包查询</w:t>
      </w:r>
    </w:p>
    <w:p w14:paraId="18DE8B85">
      <w:pPr>
        <w:pStyle w:val="14"/>
        <w:spacing w:after="40"/>
      </w:pPr>
      <w:r>
        <w:t>实现 Gap Agent</w:t>
      </w:r>
    </w:p>
    <w:p w14:paraId="61F37D44">
      <w:pPr>
        <w:pStyle w:val="14"/>
        <w:spacing w:after="40"/>
      </w:pPr>
      <w:r>
        <w:t>编写 5 个典型目标岗位测试集</w:t>
      </w:r>
    </w:p>
    <w:p w14:paraId="1957A144">
      <w:pPr>
        <w:pStyle w:val="4"/>
      </w:pPr>
      <w:r>
        <w:t>阶段验收标准：</w:t>
      </w:r>
    </w:p>
    <w:p w14:paraId="5A72FB8C">
      <w:pPr>
        <w:pStyle w:val="16"/>
        <w:spacing w:after="40"/>
      </w:pPr>
      <w:r>
        <w:t>同一用户选择不同目标岗位得到不同 Gap</w:t>
      </w:r>
    </w:p>
    <w:p w14:paraId="358DD073">
      <w:pPr>
        <w:pStyle w:val="16"/>
        <w:spacing w:after="40"/>
      </w:pPr>
      <w:r>
        <w:t>每个缺口都有 priority/score/reason</w:t>
      </w:r>
    </w:p>
    <w:p w14:paraId="3E6C9ABA">
      <w:pPr>
        <w:pStyle w:val="16"/>
        <w:spacing w:after="40"/>
      </w:pPr>
      <w:r>
        <w:t>能解释为什么不是先学某项技能</w:t>
      </w:r>
    </w:p>
    <w:p w14:paraId="18ED3291">
      <w:pPr>
        <w:pStyle w:val="16"/>
        <w:spacing w:after="40"/>
      </w:pPr>
      <w:r>
        <w:t>评分可重复，不完全依赖 LLM</w:t>
      </w:r>
    </w:p>
    <w:p w14:paraId="547A9110">
      <w:pPr>
        <w:pStyle w:val="4"/>
      </w:pPr>
      <w:r>
        <w:t>前置依赖：</w:t>
      </w:r>
    </w:p>
    <w:p w14:paraId="407734FE">
      <w:pPr>
        <w:pStyle w:val="16"/>
        <w:spacing w:after="40"/>
      </w:pPr>
      <w:r>
        <w:t>阶段2、阶段3</w:t>
      </w:r>
    </w:p>
    <w:p w14:paraId="56875D8B">
      <w:pPr>
        <w:pStyle w:val="3"/>
      </w:pPr>
      <w:r>
        <w:t>阶段 5  学习规划与 Todo</w:t>
      </w:r>
    </w:p>
    <w:p w14:paraId="31E82B6B">
      <w:r>
        <w:rPr>
          <w:b/>
        </w:rPr>
        <w:t>阶段目标：</w:t>
      </w:r>
      <w:r>
        <w:t>把缺口转换为有依赖关系、可执行、可验收的学习路线。</w:t>
      </w:r>
    </w:p>
    <w:p w14:paraId="524241CD">
      <w:pPr>
        <w:pStyle w:val="4"/>
      </w:pPr>
      <w:r>
        <w:t>本阶段输入：</w:t>
      </w:r>
    </w:p>
    <w:p w14:paraId="5AA6FD96">
      <w:pPr>
        <w:pStyle w:val="16"/>
        <w:spacing w:after="40"/>
      </w:pPr>
      <w:r>
        <w:t>SkillGapReport</w:t>
      </w:r>
    </w:p>
    <w:p w14:paraId="1BF51424">
      <w:pPr>
        <w:pStyle w:val="16"/>
        <w:spacing w:after="40"/>
      </w:pPr>
      <w:r>
        <w:t>用户可用时间</w:t>
      </w:r>
    </w:p>
    <w:p w14:paraId="0682E708">
      <w:pPr>
        <w:pStyle w:val="16"/>
        <w:spacing w:after="40"/>
      </w:pPr>
      <w:r>
        <w:t>学习偏好</w:t>
      </w:r>
    </w:p>
    <w:p w14:paraId="7CD0F838">
      <w:pPr>
        <w:pStyle w:val="16"/>
        <w:spacing w:after="40"/>
      </w:pPr>
      <w:r>
        <w:t>技能依赖图</w:t>
      </w:r>
    </w:p>
    <w:p w14:paraId="18DEB54D">
      <w:pPr>
        <w:pStyle w:val="16"/>
        <w:spacing w:after="40"/>
      </w:pPr>
      <w:r>
        <w:t>RAG 资料</w:t>
      </w:r>
    </w:p>
    <w:p w14:paraId="5F41D0CF">
      <w:pPr>
        <w:pStyle w:val="4"/>
      </w:pPr>
      <w:r>
        <w:t>本阶段输出：</w:t>
      </w:r>
    </w:p>
    <w:p w14:paraId="09B39773">
      <w:pPr>
        <w:pStyle w:val="16"/>
        <w:spacing w:after="40"/>
      </w:pPr>
      <w:r>
        <w:t>LearningPlan</w:t>
      </w:r>
    </w:p>
    <w:p w14:paraId="58368D6B">
      <w:pPr>
        <w:pStyle w:val="16"/>
        <w:spacing w:after="40"/>
      </w:pPr>
      <w:r>
        <w:t>LearningPhase</w:t>
      </w:r>
    </w:p>
    <w:p w14:paraId="41080D93">
      <w:pPr>
        <w:pStyle w:val="16"/>
        <w:spacing w:after="40"/>
      </w:pPr>
      <w:r>
        <w:t>LearningTask</w:t>
      </w:r>
    </w:p>
    <w:p w14:paraId="4F17DD45">
      <w:pPr>
        <w:pStyle w:val="16"/>
        <w:spacing w:after="40"/>
      </w:pPr>
      <w:r>
        <w:t>推荐资源</w:t>
      </w:r>
    </w:p>
    <w:p w14:paraId="05683CEC">
      <w:pPr>
        <w:pStyle w:val="16"/>
        <w:spacing w:after="40"/>
      </w:pPr>
      <w:r>
        <w:t>验收标准</w:t>
      </w:r>
    </w:p>
    <w:p w14:paraId="2D122A40">
      <w:pPr>
        <w:pStyle w:val="4"/>
      </w:pPr>
      <w:r>
        <w:t>涉及模块：</w:t>
      </w:r>
    </w:p>
    <w:p w14:paraId="7C71E94D">
      <w:pPr>
        <w:pStyle w:val="16"/>
        <w:spacing w:after="40"/>
      </w:pPr>
      <w:r>
        <w:t>Planner Agent、TodoListMiddleware、RAG、Procedural Memory</w:t>
      </w:r>
    </w:p>
    <w:p w14:paraId="76A73898">
      <w:pPr>
        <w:pStyle w:val="4"/>
      </w:pPr>
      <w:r>
        <w:t>开发任务：</w:t>
      </w:r>
    </w:p>
    <w:p w14:paraId="0AAFA330">
      <w:pPr>
        <w:pStyle w:val="14"/>
        <w:spacing w:after="40"/>
      </w:pPr>
      <w:r>
        <w:t>定义 learning_plans/learning_tasks</w:t>
      </w:r>
    </w:p>
    <w:p w14:paraId="56E77164">
      <w:pPr>
        <w:pStyle w:val="14"/>
        <w:spacing w:after="40"/>
      </w:pPr>
      <w:r>
        <w:t>实现 Planner Agent</w:t>
      </w:r>
    </w:p>
    <w:p w14:paraId="71249BA9">
      <w:pPr>
        <w:pStyle w:val="14"/>
        <w:spacing w:after="40"/>
      </w:pPr>
      <w:r>
        <w:t>接入 TodoListMiddleware</w:t>
      </w:r>
    </w:p>
    <w:p w14:paraId="5790EA53">
      <w:pPr>
        <w:pStyle w:val="14"/>
        <w:spacing w:after="40"/>
      </w:pPr>
      <w:r>
        <w:t>生成学习资料链接</w:t>
      </w:r>
    </w:p>
    <w:p w14:paraId="6F0F5840">
      <w:pPr>
        <w:pStyle w:val="14"/>
        <w:spacing w:after="40"/>
      </w:pPr>
      <w:r>
        <w:t>实现任务状态流转 pending→doing→done</w:t>
      </w:r>
    </w:p>
    <w:p w14:paraId="1E16FCC1">
      <w:pPr>
        <w:pStyle w:val="14"/>
        <w:spacing w:after="40"/>
      </w:pPr>
      <w:r>
        <w:t>支持计划局部重规划</w:t>
      </w:r>
    </w:p>
    <w:p w14:paraId="6DFF2513">
      <w:pPr>
        <w:pStyle w:val="4"/>
      </w:pPr>
      <w:r>
        <w:t>阶段验收标准：</w:t>
      </w:r>
    </w:p>
    <w:p w14:paraId="17058FBA">
      <w:pPr>
        <w:pStyle w:val="16"/>
        <w:spacing w:after="40"/>
      </w:pPr>
      <w:r>
        <w:t>计划符合技能前置关系</w:t>
      </w:r>
    </w:p>
    <w:p w14:paraId="6FC7D361">
      <w:pPr>
        <w:pStyle w:val="16"/>
        <w:spacing w:after="40"/>
      </w:pPr>
      <w:r>
        <w:t>每项任务有目标/资源/预计时间/验收标准</w:t>
      </w:r>
    </w:p>
    <w:p w14:paraId="2D49CE6F">
      <w:pPr>
        <w:pStyle w:val="16"/>
        <w:spacing w:after="40"/>
      </w:pPr>
      <w:r>
        <w:t>可保存并恢复进度</w:t>
      </w:r>
    </w:p>
    <w:p w14:paraId="36B40EDD">
      <w:pPr>
        <w:pStyle w:val="16"/>
        <w:spacing w:after="40"/>
      </w:pPr>
      <w:r>
        <w:t>用户反馈后可以修改计划</w:t>
      </w:r>
    </w:p>
    <w:p w14:paraId="0510072D">
      <w:pPr>
        <w:pStyle w:val="4"/>
      </w:pPr>
      <w:r>
        <w:t>前置依赖：</w:t>
      </w:r>
    </w:p>
    <w:p w14:paraId="5A84F276">
      <w:pPr>
        <w:pStyle w:val="16"/>
        <w:spacing w:after="40"/>
      </w:pPr>
      <w:r>
        <w:t>阶段4</w:t>
      </w:r>
    </w:p>
    <w:p w14:paraId="476EC0AE">
      <w:pPr>
        <w:pStyle w:val="3"/>
      </w:pPr>
      <w:r>
        <w:t>阶段 6  实践任务与能力评估</w:t>
      </w:r>
    </w:p>
    <w:p w14:paraId="732AF11B">
      <w:r>
        <w:rPr>
          <w:b/>
        </w:rPr>
        <w:t>阶段目标：</w:t>
      </w:r>
      <w:r>
        <w:t>建立“学了以后必须做”的闭环，通过代码、项目、测试结果等证据判断技能是否真正提升。</w:t>
      </w:r>
    </w:p>
    <w:p w14:paraId="746B7D43">
      <w:pPr>
        <w:pStyle w:val="4"/>
      </w:pPr>
      <w:r>
        <w:t>本阶段输入：</w:t>
      </w:r>
    </w:p>
    <w:p w14:paraId="3B70321F">
      <w:pPr>
        <w:pStyle w:val="16"/>
        <w:spacing w:after="40"/>
      </w:pPr>
      <w:r>
        <w:t>LearningTask</w:t>
      </w:r>
    </w:p>
    <w:p w14:paraId="523AB927">
      <w:pPr>
        <w:pStyle w:val="16"/>
        <w:spacing w:after="40"/>
      </w:pPr>
      <w:r>
        <w:t>用户代码/仓库/压缩包</w:t>
      </w:r>
    </w:p>
    <w:p w14:paraId="4D34B087">
      <w:pPr>
        <w:pStyle w:val="16"/>
        <w:spacing w:after="40"/>
      </w:pPr>
      <w:r>
        <w:t>测试结果</w:t>
      </w:r>
    </w:p>
    <w:p w14:paraId="1EDD4846">
      <w:pPr>
        <w:pStyle w:val="16"/>
        <w:spacing w:after="40"/>
      </w:pPr>
      <w:r>
        <w:t>项目说明</w:t>
      </w:r>
    </w:p>
    <w:p w14:paraId="37659CC1">
      <w:pPr>
        <w:pStyle w:val="4"/>
      </w:pPr>
      <w:r>
        <w:t>本阶段输出：</w:t>
      </w:r>
    </w:p>
    <w:p w14:paraId="382D50FB">
      <w:pPr>
        <w:pStyle w:val="16"/>
        <w:spacing w:after="40"/>
      </w:pPr>
      <w:r>
        <w:t>PracticePlan</w:t>
      </w:r>
    </w:p>
    <w:p w14:paraId="28B81646">
      <w:pPr>
        <w:pStyle w:val="16"/>
        <w:spacing w:after="40"/>
      </w:pPr>
      <w:r>
        <w:t>EvaluationReport</w:t>
      </w:r>
    </w:p>
    <w:p w14:paraId="71C41D6A">
      <w:pPr>
        <w:pStyle w:val="16"/>
        <w:spacing w:after="40"/>
      </w:pPr>
      <w:r>
        <w:t>技能评分更新</w:t>
      </w:r>
    </w:p>
    <w:p w14:paraId="35A171D1">
      <w:pPr>
        <w:pStyle w:val="16"/>
        <w:spacing w:after="40"/>
      </w:pPr>
      <w:r>
        <w:t>证据列表</w:t>
      </w:r>
    </w:p>
    <w:p w14:paraId="2DA98C9C">
      <w:pPr>
        <w:pStyle w:val="16"/>
        <w:spacing w:after="40"/>
      </w:pPr>
      <w:r>
        <w:t>下一步建议</w:t>
      </w:r>
    </w:p>
    <w:p w14:paraId="351BCB70">
      <w:pPr>
        <w:pStyle w:val="4"/>
      </w:pPr>
      <w:r>
        <w:t>涉及模块：</w:t>
      </w:r>
    </w:p>
    <w:p w14:paraId="1759FE1D">
      <w:pPr>
        <w:pStyle w:val="16"/>
        <w:spacing w:after="40"/>
      </w:pPr>
      <w:r>
        <w:t>Practice Agent、Evaluation Agent、代码分析工具、规则引擎</w:t>
      </w:r>
    </w:p>
    <w:p w14:paraId="61A5644C">
      <w:pPr>
        <w:pStyle w:val="4"/>
      </w:pPr>
      <w:r>
        <w:t>开发任务：</w:t>
      </w:r>
    </w:p>
    <w:p w14:paraId="30643DF2">
      <w:pPr>
        <w:pStyle w:val="14"/>
        <w:spacing w:after="40"/>
      </w:pPr>
      <w:r>
        <w:t>实现代码上传/仓库接入</w:t>
      </w:r>
    </w:p>
    <w:p w14:paraId="43948531">
      <w:pPr>
        <w:pStyle w:val="14"/>
        <w:spacing w:after="40"/>
      </w:pPr>
      <w:r>
        <w:t>建立 code_snippets/projects artifacts</w:t>
      </w:r>
    </w:p>
    <w:p w14:paraId="3074D10B">
      <w:pPr>
        <w:pStyle w:val="14"/>
        <w:spacing w:after="40"/>
      </w:pPr>
      <w:r>
        <w:t>实现静态检查与规则</w:t>
      </w:r>
    </w:p>
    <w:p w14:paraId="7F5F1BC4">
      <w:pPr>
        <w:pStyle w:val="14"/>
        <w:spacing w:after="40"/>
      </w:pPr>
      <w:r>
        <w:t>设计 Evaluation Rubric</w:t>
      </w:r>
    </w:p>
    <w:p w14:paraId="0B511145">
      <w:pPr>
        <w:pStyle w:val="14"/>
        <w:spacing w:after="40"/>
      </w:pPr>
      <w:r>
        <w:t>实现 Evaluation Agent</w:t>
      </w:r>
    </w:p>
    <w:p w14:paraId="3CCC22B3">
      <w:pPr>
        <w:pStyle w:val="14"/>
        <w:spacing w:after="40"/>
      </w:pPr>
      <w:r>
        <w:t>实现评估→画像更新→Gap 再计算</w:t>
      </w:r>
    </w:p>
    <w:p w14:paraId="7D97D274">
      <w:pPr>
        <w:pStyle w:val="4"/>
      </w:pPr>
      <w:r>
        <w:t>阶段验收标准：</w:t>
      </w:r>
    </w:p>
    <w:p w14:paraId="2E0138F0">
      <w:pPr>
        <w:pStyle w:val="16"/>
        <w:spacing w:after="40"/>
      </w:pPr>
      <w:r>
        <w:t>代码评估输出必须结构化</w:t>
      </w:r>
    </w:p>
    <w:p w14:paraId="687773FE">
      <w:pPr>
        <w:pStyle w:val="16"/>
        <w:spacing w:after="40"/>
      </w:pPr>
      <w:r>
        <w:t>评分含 evidence</w:t>
      </w:r>
    </w:p>
    <w:p w14:paraId="752367C6">
      <w:pPr>
        <w:pStyle w:val="16"/>
        <w:spacing w:after="40"/>
      </w:pPr>
      <w:r>
        <w:t>能区分理论掌握和实践掌握</w:t>
      </w:r>
    </w:p>
    <w:p w14:paraId="51235A26">
      <w:pPr>
        <w:pStyle w:val="16"/>
        <w:spacing w:after="40"/>
      </w:pPr>
      <w:r>
        <w:t>评估完成后自动触发画像更新</w:t>
      </w:r>
    </w:p>
    <w:p w14:paraId="5BC0475B">
      <w:pPr>
        <w:pStyle w:val="16"/>
        <w:spacing w:after="40"/>
      </w:pPr>
      <w:r>
        <w:t>至少支持一种代码语言的基础静态分析</w:t>
      </w:r>
    </w:p>
    <w:p w14:paraId="03028F3B">
      <w:pPr>
        <w:pStyle w:val="4"/>
      </w:pPr>
      <w:r>
        <w:t>前置依赖：</w:t>
      </w:r>
    </w:p>
    <w:p w14:paraId="2D78D72C">
      <w:pPr>
        <w:pStyle w:val="16"/>
        <w:spacing w:after="40"/>
      </w:pPr>
      <w:r>
        <w:t>阶段5</w:t>
      </w:r>
    </w:p>
    <w:p w14:paraId="7116C879">
      <w:pPr>
        <w:pStyle w:val="3"/>
      </w:pPr>
      <w:r>
        <w:t>阶段 7  长期记忆与 Middleware</w:t>
      </w:r>
    </w:p>
    <w:p w14:paraId="4AA8D725">
      <w:r>
        <w:rPr>
          <w:b/>
        </w:rPr>
        <w:t>阶段目标：</w:t>
      </w:r>
      <w:r>
        <w:t>让系统从“每次重新认识用户”升级为可以长期理解用户的成长智能体。</w:t>
      </w:r>
    </w:p>
    <w:p w14:paraId="27FFBB0C">
      <w:pPr>
        <w:pStyle w:val="4"/>
      </w:pPr>
      <w:r>
        <w:t>本阶段输入：</w:t>
      </w:r>
    </w:p>
    <w:p w14:paraId="79B73A9F">
      <w:pPr>
        <w:pStyle w:val="16"/>
        <w:spacing w:after="40"/>
      </w:pPr>
      <w:r>
        <w:t>用户对话</w:t>
      </w:r>
    </w:p>
    <w:p w14:paraId="6305E9E5">
      <w:pPr>
        <w:pStyle w:val="16"/>
        <w:spacing w:after="40"/>
      </w:pPr>
      <w:r>
        <w:t>学习事件</w:t>
      </w:r>
    </w:p>
    <w:p w14:paraId="6C52BABD">
      <w:pPr>
        <w:pStyle w:val="16"/>
        <w:spacing w:after="40"/>
      </w:pPr>
      <w:r>
        <w:t>项目评估结果</w:t>
      </w:r>
    </w:p>
    <w:p w14:paraId="0AE55BB9">
      <w:pPr>
        <w:pStyle w:val="16"/>
        <w:spacing w:after="40"/>
      </w:pPr>
      <w:r>
        <w:t>用户偏好</w:t>
      </w:r>
    </w:p>
    <w:p w14:paraId="3191D5F1">
      <w:pPr>
        <w:pStyle w:val="4"/>
      </w:pPr>
      <w:r>
        <w:t>本阶段输出：</w:t>
      </w:r>
    </w:p>
    <w:p w14:paraId="28222507">
      <w:pPr>
        <w:pStyle w:val="16"/>
        <w:spacing w:after="40"/>
      </w:pPr>
      <w:r>
        <w:t>Semantic Memory</w:t>
      </w:r>
    </w:p>
    <w:p w14:paraId="203D5638">
      <w:pPr>
        <w:pStyle w:val="16"/>
        <w:spacing w:after="40"/>
      </w:pPr>
      <w:r>
        <w:t>Episodic Memory</w:t>
      </w:r>
    </w:p>
    <w:p w14:paraId="3B8F9E99">
      <w:pPr>
        <w:pStyle w:val="16"/>
        <w:spacing w:after="40"/>
      </w:pPr>
      <w:r>
        <w:t>Procedural Memory</w:t>
      </w:r>
    </w:p>
    <w:p w14:paraId="6C6AAF1C">
      <w:pPr>
        <w:pStyle w:val="16"/>
        <w:spacing w:after="40"/>
      </w:pPr>
      <w:r>
        <w:t>上下文压缩</w:t>
      </w:r>
    </w:p>
    <w:p w14:paraId="176FFCFE">
      <w:pPr>
        <w:pStyle w:val="16"/>
        <w:spacing w:after="40"/>
      </w:pPr>
      <w:r>
        <w:t>敏感信息处理</w:t>
      </w:r>
    </w:p>
    <w:p w14:paraId="72E1387F">
      <w:pPr>
        <w:pStyle w:val="16"/>
        <w:spacing w:after="40"/>
      </w:pPr>
      <w:r>
        <w:t>必要节点人工确认</w:t>
      </w:r>
    </w:p>
    <w:p w14:paraId="07B9F333">
      <w:pPr>
        <w:pStyle w:val="4"/>
      </w:pPr>
      <w:r>
        <w:t>涉及模块：</w:t>
      </w:r>
    </w:p>
    <w:p w14:paraId="151A5265">
      <w:pPr>
        <w:pStyle w:val="16"/>
        <w:spacing w:after="40"/>
      </w:pPr>
      <w:r>
        <w:t>PostgresStore、Memory Manager、SummarizationMiddleware、PIIMiddleware、HumanInTheLoopMiddleware</w:t>
      </w:r>
    </w:p>
    <w:p w14:paraId="017BC62D">
      <w:pPr>
        <w:pStyle w:val="4"/>
      </w:pPr>
      <w:r>
        <w:t>开发任务：</w:t>
      </w:r>
    </w:p>
    <w:p w14:paraId="2D0E473C">
      <w:pPr>
        <w:pStyle w:val="14"/>
        <w:spacing w:after="40"/>
      </w:pPr>
      <w:r>
        <w:t>实现 memory namespaces</w:t>
      </w:r>
    </w:p>
    <w:p w14:paraId="147F7CAF">
      <w:pPr>
        <w:pStyle w:val="14"/>
        <w:spacing w:after="40"/>
      </w:pPr>
      <w:r>
        <w:t>实现 Memory Extraction</w:t>
      </w:r>
    </w:p>
    <w:p w14:paraId="0A306C9B">
      <w:pPr>
        <w:pStyle w:val="14"/>
        <w:spacing w:after="40"/>
      </w:pPr>
      <w:r>
        <w:t>实现 memory search/update</w:t>
      </w:r>
    </w:p>
    <w:p w14:paraId="60B6F362">
      <w:pPr>
        <w:pStyle w:val="14"/>
        <w:spacing w:after="40"/>
      </w:pPr>
      <w:r>
        <w:t>加入 Summary/PII/HITL</w:t>
      </w:r>
    </w:p>
    <w:p w14:paraId="68DCE312">
      <w:pPr>
        <w:pStyle w:val="14"/>
        <w:spacing w:after="40"/>
      </w:pPr>
      <w:r>
        <w:t>验证跨 thread 长期记忆</w:t>
      </w:r>
    </w:p>
    <w:p w14:paraId="43A93E73">
      <w:pPr>
        <w:pStyle w:val="14"/>
        <w:spacing w:after="40"/>
      </w:pPr>
      <w:r>
        <w:t>明确 setup 只在应用启动/迁移阶段执行</w:t>
      </w:r>
    </w:p>
    <w:p w14:paraId="26D95975">
      <w:pPr>
        <w:pStyle w:val="4"/>
      </w:pPr>
      <w:r>
        <w:t>阶段验收标准：</w:t>
      </w:r>
    </w:p>
    <w:p w14:paraId="55D0EA30">
      <w:pPr>
        <w:pStyle w:val="16"/>
        <w:spacing w:after="40"/>
      </w:pPr>
      <w:r>
        <w:t>新会话可读取历史能力画像</w:t>
      </w:r>
    </w:p>
    <w:p w14:paraId="347578D2">
      <w:pPr>
        <w:pStyle w:val="16"/>
        <w:spacing w:after="40"/>
      </w:pPr>
      <w:r>
        <w:t>学习经历可形成 Episode</w:t>
      </w:r>
    </w:p>
    <w:p w14:paraId="5805B313">
      <w:pPr>
        <w:pStyle w:val="16"/>
        <w:spacing w:after="40"/>
      </w:pPr>
      <w:r>
        <w:t>用户学习偏好可长期保留</w:t>
      </w:r>
    </w:p>
    <w:p w14:paraId="235E59D6">
      <w:pPr>
        <w:pStyle w:val="16"/>
        <w:spacing w:after="40"/>
      </w:pPr>
      <w:r>
        <w:t>超长上下文可以压缩</w:t>
      </w:r>
    </w:p>
    <w:p w14:paraId="157FFA8B">
      <w:pPr>
        <w:pStyle w:val="16"/>
        <w:spacing w:after="40"/>
      </w:pPr>
      <w:r>
        <w:t>关键操作可暂停并人工确认</w:t>
      </w:r>
    </w:p>
    <w:p w14:paraId="6BEBD453">
      <w:pPr>
        <w:pStyle w:val="4"/>
      </w:pPr>
      <w:r>
        <w:t>前置依赖：</w:t>
      </w:r>
    </w:p>
    <w:p w14:paraId="0F5C8418">
      <w:pPr>
        <w:pStyle w:val="16"/>
        <w:spacing w:after="40"/>
      </w:pPr>
      <w:r>
        <w:t>阶段3~6</w:t>
      </w:r>
    </w:p>
    <w:p w14:paraId="719D1851">
      <w:pPr>
        <w:pStyle w:val="3"/>
      </w:pPr>
      <w:r>
        <w:t>阶段 8  前端整合与比赛 Demo</w:t>
      </w:r>
    </w:p>
    <w:p w14:paraId="62E6EA45">
      <w:r>
        <w:rPr>
          <w:b/>
        </w:rPr>
        <w:t>阶段目标：</w:t>
      </w:r>
      <w:r>
        <w:t>将所有模块整合为可操作产品，并形成 3~5 分钟可重复演示链路。</w:t>
      </w:r>
    </w:p>
    <w:p w14:paraId="6DCB2C65">
      <w:pPr>
        <w:pStyle w:val="4"/>
      </w:pPr>
      <w:r>
        <w:t>本阶段输入：</w:t>
      </w:r>
    </w:p>
    <w:p w14:paraId="64F7F868">
      <w:pPr>
        <w:pStyle w:val="16"/>
        <w:spacing w:after="40"/>
      </w:pPr>
      <w:r>
        <w:t>前 7 阶段 API</w:t>
      </w:r>
    </w:p>
    <w:p w14:paraId="37948F4D">
      <w:pPr>
        <w:pStyle w:val="16"/>
        <w:spacing w:after="40"/>
      </w:pPr>
      <w:r>
        <w:t>示例用户数据</w:t>
      </w:r>
    </w:p>
    <w:p w14:paraId="728769E1">
      <w:pPr>
        <w:pStyle w:val="16"/>
        <w:spacing w:after="40"/>
      </w:pPr>
      <w:r>
        <w:t>示例项目代码</w:t>
      </w:r>
    </w:p>
    <w:p w14:paraId="36856AC2">
      <w:pPr>
        <w:pStyle w:val="16"/>
        <w:spacing w:after="40"/>
      </w:pPr>
      <w:r>
        <w:t>示例技术知识库</w:t>
      </w:r>
    </w:p>
    <w:p w14:paraId="4A2CE98D">
      <w:pPr>
        <w:pStyle w:val="4"/>
      </w:pPr>
      <w:r>
        <w:t>本阶段输出：</w:t>
      </w:r>
    </w:p>
    <w:p w14:paraId="73D2D677">
      <w:pPr>
        <w:pStyle w:val="16"/>
        <w:spacing w:after="40"/>
      </w:pPr>
      <w:r>
        <w:t>Dashboard</w:t>
      </w:r>
    </w:p>
    <w:p w14:paraId="134F0083">
      <w:pPr>
        <w:pStyle w:val="16"/>
        <w:spacing w:after="40"/>
      </w:pPr>
      <w:r>
        <w:t>Skill Graph</w:t>
      </w:r>
    </w:p>
    <w:p w14:paraId="15220A07">
      <w:pPr>
        <w:pStyle w:val="16"/>
        <w:spacing w:after="40"/>
      </w:pPr>
      <w:r>
        <w:t>Gap Report</w:t>
      </w:r>
    </w:p>
    <w:p w14:paraId="1E093E2A">
      <w:pPr>
        <w:pStyle w:val="16"/>
        <w:spacing w:after="40"/>
      </w:pPr>
      <w:r>
        <w:t>Learning Plan</w:t>
      </w:r>
    </w:p>
    <w:p w14:paraId="67D2FCBC">
      <w:pPr>
        <w:pStyle w:val="16"/>
        <w:spacing w:after="40"/>
      </w:pPr>
      <w:r>
        <w:t>Practice/Evaluation</w:t>
      </w:r>
    </w:p>
    <w:p w14:paraId="610EC633">
      <w:pPr>
        <w:pStyle w:val="16"/>
        <w:spacing w:after="40"/>
      </w:pPr>
      <w:r>
        <w:t>Agent Trace</w:t>
      </w:r>
    </w:p>
    <w:p w14:paraId="26A902B0">
      <w:pPr>
        <w:pStyle w:val="16"/>
        <w:spacing w:after="40"/>
      </w:pPr>
      <w:r>
        <w:t>Growth Report</w:t>
      </w:r>
    </w:p>
    <w:p w14:paraId="69438513">
      <w:pPr>
        <w:pStyle w:val="4"/>
      </w:pPr>
      <w:r>
        <w:t>涉及模块：</w:t>
      </w:r>
    </w:p>
    <w:p w14:paraId="7115EF90">
      <w:pPr>
        <w:pStyle w:val="16"/>
        <w:spacing w:after="40"/>
      </w:pPr>
      <w:r>
        <w:t>Vue、Flask API、LangGraph Streaming</w:t>
      </w:r>
    </w:p>
    <w:p w14:paraId="0F5AF90F">
      <w:pPr>
        <w:pStyle w:val="4"/>
      </w:pPr>
      <w:r>
        <w:t>开发任务：</w:t>
      </w:r>
    </w:p>
    <w:p w14:paraId="5462EFA1">
      <w:pPr>
        <w:pStyle w:val="14"/>
        <w:spacing w:after="40"/>
      </w:pPr>
      <w:r>
        <w:t>实现 5 个核心页面</w:t>
      </w:r>
    </w:p>
    <w:p w14:paraId="1C486828">
      <w:pPr>
        <w:pStyle w:val="14"/>
        <w:spacing w:after="40"/>
      </w:pPr>
      <w:r>
        <w:t>接入流式 Agent 输出</w:t>
      </w:r>
    </w:p>
    <w:p w14:paraId="29091ADB">
      <w:pPr>
        <w:pStyle w:val="14"/>
        <w:spacing w:after="40"/>
      </w:pPr>
      <w:r>
        <w:t>制作 Demo 数据集</w:t>
      </w:r>
    </w:p>
    <w:p w14:paraId="53E10D8F">
      <w:pPr>
        <w:pStyle w:val="14"/>
        <w:spacing w:after="40"/>
      </w:pPr>
      <w:r>
        <w:t>写一键初始化脚本</w:t>
      </w:r>
    </w:p>
    <w:p w14:paraId="58D77C4D">
      <w:pPr>
        <w:pStyle w:val="14"/>
        <w:spacing w:after="40"/>
      </w:pPr>
      <w:r>
        <w:t>做完整端到端测试</w:t>
      </w:r>
    </w:p>
    <w:p w14:paraId="15B415B7">
      <w:pPr>
        <w:pStyle w:val="14"/>
        <w:spacing w:after="40"/>
      </w:pPr>
      <w:r>
        <w:t>整理答辩材料</w:t>
      </w:r>
    </w:p>
    <w:p w14:paraId="61D3899F">
      <w:pPr>
        <w:pStyle w:val="4"/>
      </w:pPr>
      <w:r>
        <w:t>阶段验收标准：</w:t>
      </w:r>
    </w:p>
    <w:p w14:paraId="707D5B91">
      <w:pPr>
        <w:pStyle w:val="16"/>
        <w:spacing w:after="40"/>
      </w:pPr>
      <w:r>
        <w:t>Demo 不依赖人工后台操作</w:t>
      </w:r>
    </w:p>
    <w:p w14:paraId="3E8B47F0">
      <w:pPr>
        <w:pStyle w:val="16"/>
        <w:spacing w:after="40"/>
      </w:pPr>
      <w:r>
        <w:t>关键链路可在 3~5 分钟内跑通</w:t>
      </w:r>
    </w:p>
    <w:p w14:paraId="61C8E1F2">
      <w:pPr>
        <w:pStyle w:val="16"/>
        <w:spacing w:after="40"/>
      </w:pPr>
      <w:r>
        <w:t>异常时有降级方案</w:t>
      </w:r>
    </w:p>
    <w:p w14:paraId="505B0353">
      <w:pPr>
        <w:pStyle w:val="16"/>
        <w:spacing w:after="40"/>
      </w:pPr>
      <w:r>
        <w:t>所有核心结论可解释/可追溯</w:t>
      </w:r>
    </w:p>
    <w:p w14:paraId="00058E3E">
      <w:pPr>
        <w:pStyle w:val="4"/>
      </w:pPr>
      <w:r>
        <w:t>前置依赖：</w:t>
      </w:r>
    </w:p>
    <w:p w14:paraId="3238BD9D">
      <w:pPr>
        <w:pStyle w:val="16"/>
        <w:spacing w:after="40"/>
      </w:pPr>
      <w:r>
        <w:t>阶段1~7</w:t>
      </w:r>
    </w:p>
    <w:p w14:paraId="41702BF1">
      <w:pPr>
        <w:pStyle w:val="3"/>
      </w:pPr>
      <w:r>
        <w:t>5. 模块输入/输出接口契约</w:t>
      </w:r>
    </w:p>
    <w:p w14:paraId="6183FB97">
      <w:r>
        <w:t>团队分工必须遵守“先定数据契约，再并行开发”。下面的 Schema 作为第一版内部接口标准，字段可以扩展，但不建议随意改名或改变语义。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952"/>
        <w:gridCol w:w="1545"/>
        <w:gridCol w:w="6065"/>
      </w:tblGrid>
      <w:tr w14:paraId="7E223334">
        <w:trPr>
          <w:tblHeader/>
          <w:jc w:val="center"/>
        </w:trPr>
        <w:tc>
          <w:tcPr>
            <w:tcW w:w="136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B0D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95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4EA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w="154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B88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w="606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EE6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示例/Schema</w:t>
            </w:r>
          </w:p>
        </w:tc>
      </w:tr>
      <w:tr w14:paraId="646A34BA">
        <w:trPr>
          <w:jc w:val="center"/>
        </w:trPr>
        <w:tc>
          <w:tcPr>
            <w:tcW w:w="1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A94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Orchestrator Agent</w:t>
            </w:r>
          </w:p>
        </w:tc>
        <w:tc>
          <w:tcPr>
            <w:tcW w:w="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789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Input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B59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UserRequest</w:t>
            </w:r>
          </w:p>
        </w:tc>
        <w:tc>
          <w:tcPr>
            <w:tcW w:w="60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066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{"user_id":"U10001","thread_id":"T20260826","intent_hint":null,"message":"我想转向AI应用开发","attachments":[]}</w:t>
            </w:r>
          </w:p>
        </w:tc>
      </w:tr>
      <w:tr w14:paraId="5469A3B5">
        <w:trPr>
          <w:jc w:val="center"/>
        </w:trPr>
        <w:tc>
          <w:tcPr>
            <w:tcW w:w="1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5B1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Orchestrator Agent</w:t>
            </w:r>
          </w:p>
        </w:tc>
        <w:tc>
          <w:tcPr>
            <w:tcW w:w="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D46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Output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08B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RoutePlan</w:t>
            </w:r>
          </w:p>
        </w:tc>
        <w:tc>
          <w:tcPr>
            <w:tcW w:w="60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A16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{"route":"gap_analysis","steps":["profile_read","gap_analysis","plan_generation"],"reason":"用户已提供目标转型方向"}</w:t>
            </w:r>
          </w:p>
        </w:tc>
      </w:tr>
      <w:tr w14:paraId="1CD7DA94">
        <w:trPr>
          <w:jc w:val="center"/>
        </w:trPr>
        <w:tc>
          <w:tcPr>
            <w:tcW w:w="1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A3B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Profile Agent</w:t>
            </w:r>
          </w:p>
        </w:tc>
        <w:tc>
          <w:tcPr>
            <w:tcW w:w="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46E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Input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EDE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ProfileExtractionRequest</w:t>
            </w:r>
          </w:p>
        </w:tc>
        <w:tc>
          <w:tcPr>
            <w:tcW w:w="60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F7F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{"user_id":"U10001","source_type":"conversation","content":"我会Java、Spring Boot、MySQL，做过订单系统","evidence_id":"MSG_001"}</w:t>
            </w:r>
          </w:p>
        </w:tc>
      </w:tr>
      <w:tr w14:paraId="1794D78D">
        <w:trPr>
          <w:jc w:val="center"/>
        </w:trPr>
        <w:tc>
          <w:tcPr>
            <w:tcW w:w="1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DE1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Profile Agent</w:t>
            </w:r>
          </w:p>
        </w:tc>
        <w:tc>
          <w:tcPr>
            <w:tcW w:w="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6DC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Output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3ED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SkillProfilePatch</w:t>
            </w:r>
          </w:p>
        </w:tc>
        <w:tc>
          <w:tcPr>
            <w:tcW w:w="60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9A6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{"user_id":"U10001","skills":[{"skill_id":"java","level":4,"theory_score":80,"practice_score":85,"confidence":0.95,"evidence":["MSG_001"]}],"preferences":{}}</w:t>
            </w:r>
          </w:p>
        </w:tc>
      </w:tr>
      <w:tr w14:paraId="06ADB212">
        <w:trPr>
          <w:jc w:val="center"/>
        </w:trPr>
        <w:tc>
          <w:tcPr>
            <w:tcW w:w="1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404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Gap Agent</w:t>
            </w:r>
          </w:p>
        </w:tc>
        <w:tc>
          <w:tcPr>
            <w:tcW w:w="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D09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Input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129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GapAnalysisRequest</w:t>
            </w:r>
          </w:p>
        </w:tc>
        <w:tc>
          <w:tcPr>
            <w:tcW w:w="60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AA8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{"user_id":"U10001","target_role":"ai_application_engineer","current_profile_version":12,"include_rag":true}</w:t>
            </w:r>
          </w:p>
        </w:tc>
      </w:tr>
      <w:tr w14:paraId="749E877D">
        <w:trPr>
          <w:jc w:val="center"/>
        </w:trPr>
        <w:tc>
          <w:tcPr>
            <w:tcW w:w="1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D08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Gap Agent</w:t>
            </w:r>
          </w:p>
        </w:tc>
        <w:tc>
          <w:tcPr>
            <w:tcW w:w="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B21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Output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43A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SkillGapReport</w:t>
            </w:r>
          </w:p>
        </w:tc>
        <w:tc>
          <w:tcPr>
            <w:tcW w:w="60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DBB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{"target_role":"ai_application_engineer","gaps":[{"skill_id":"rag","priority":0.89,"reason":"岗位要求高且用户缺少实践","prerequisites":["embedding","vector_db"],"evidence":["JOB_DOC_12"]}]}</w:t>
            </w:r>
          </w:p>
        </w:tc>
      </w:tr>
      <w:tr w14:paraId="09C51AE4">
        <w:trPr>
          <w:jc w:val="center"/>
        </w:trPr>
        <w:tc>
          <w:tcPr>
            <w:tcW w:w="1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0AB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Planner Agent</w:t>
            </w:r>
          </w:p>
        </w:tc>
        <w:tc>
          <w:tcPr>
            <w:tcW w:w="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D6B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Input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910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PlanRequest</w:t>
            </w:r>
          </w:p>
        </w:tc>
        <w:tc>
          <w:tcPr>
            <w:tcW w:w="60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A17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{"user_id":"U10001","gap_report_id":"GAP_001","available_hours_per_week":8,"deadline":"2026-11-30","learning_style":"project_driven"}</w:t>
            </w:r>
          </w:p>
        </w:tc>
      </w:tr>
      <w:tr w14:paraId="13375311">
        <w:trPr>
          <w:jc w:val="center"/>
        </w:trPr>
        <w:tc>
          <w:tcPr>
            <w:tcW w:w="1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0BF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Planner Agent</w:t>
            </w:r>
          </w:p>
        </w:tc>
        <w:tc>
          <w:tcPr>
            <w:tcW w:w="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E1B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Output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2E1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LearningPlan</w:t>
            </w:r>
          </w:p>
        </w:tc>
        <w:tc>
          <w:tcPr>
            <w:tcW w:w="60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B5C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{"plan_id":"PLAN_001","goal":"AI应用开发","phases":[{"phase_id":"P1","title":"RAG基础","tasks":[{"task_id":"T1","title":"实现PDF到pgvector","estimated_hours":4,"acceptance":"完成Top-K检索接口"}]}]}</w:t>
            </w:r>
          </w:p>
        </w:tc>
      </w:tr>
      <w:tr w14:paraId="46FE28E0">
        <w:trPr>
          <w:jc w:val="center"/>
        </w:trPr>
        <w:tc>
          <w:tcPr>
            <w:tcW w:w="1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0EC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Practice Agent</w:t>
            </w:r>
          </w:p>
        </w:tc>
        <w:tc>
          <w:tcPr>
            <w:tcW w:w="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D94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Input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5D9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PracticeRequest</w:t>
            </w:r>
          </w:p>
        </w:tc>
        <w:tc>
          <w:tcPr>
            <w:tcW w:w="60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CAF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{"user_id":"U10001","task_id":"T1","skill_id":"rag","level_target":3,"format":"project"}</w:t>
            </w:r>
          </w:p>
        </w:tc>
      </w:tr>
      <w:tr w14:paraId="6565EDD7">
        <w:trPr>
          <w:jc w:val="center"/>
        </w:trPr>
        <w:tc>
          <w:tcPr>
            <w:tcW w:w="1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FCC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Practice Agent</w:t>
            </w:r>
          </w:p>
        </w:tc>
        <w:tc>
          <w:tcPr>
            <w:tcW w:w="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D00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Output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591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PracticePlan</w:t>
            </w:r>
          </w:p>
        </w:tc>
        <w:tc>
          <w:tcPr>
            <w:tcW w:w="60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C44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{"practice_id":"PR_001","deliverables":["代码仓库","README","测试结果"],"rubric":[{"criterion":"Embedding","weight":0.2},{"criterion":"Retriever","weight":0.3}]}</w:t>
            </w:r>
          </w:p>
        </w:tc>
      </w:tr>
      <w:tr w14:paraId="2A4EAAAB">
        <w:trPr>
          <w:jc w:val="center"/>
        </w:trPr>
        <w:tc>
          <w:tcPr>
            <w:tcW w:w="1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1AC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Evaluation Agent</w:t>
            </w:r>
          </w:p>
        </w:tc>
        <w:tc>
          <w:tcPr>
            <w:tcW w:w="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D06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Input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BF1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EvaluationRequest</w:t>
            </w:r>
          </w:p>
        </w:tc>
        <w:tc>
          <w:tcPr>
            <w:tcW w:w="60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87B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{"user_id":"U10001","practice_id":"PR_001","artifact_type":"github","artifact_url":"https://github.com/example/rag-demo"}</w:t>
            </w:r>
          </w:p>
        </w:tc>
      </w:tr>
      <w:tr w14:paraId="0BCC52D8">
        <w:trPr>
          <w:jc w:val="center"/>
        </w:trPr>
        <w:tc>
          <w:tcPr>
            <w:tcW w:w="1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13C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Evaluation Agent</w:t>
            </w:r>
          </w:p>
        </w:tc>
        <w:tc>
          <w:tcPr>
            <w:tcW w:w="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04C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Output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23C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EvaluationReport</w:t>
            </w:r>
          </w:p>
        </w:tc>
        <w:tc>
          <w:tcPr>
            <w:tcW w:w="60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12B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{"evaluation_id":"EV_001","overall_score":76,"skill_scores":[{"skill_id":"rag","theory":60,"practice":78}],"evidence":[{"type":"code","message":"使用pgvector进行相似度检索"}],"next_recommendations":["补充metadata filter"]}</w:t>
            </w:r>
          </w:p>
        </w:tc>
      </w:tr>
      <w:tr w14:paraId="6F625F37">
        <w:trPr>
          <w:jc w:val="center"/>
        </w:trPr>
        <w:tc>
          <w:tcPr>
            <w:tcW w:w="1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45F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RAG Service</w:t>
            </w:r>
          </w:p>
        </w:tc>
        <w:tc>
          <w:tcPr>
            <w:tcW w:w="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EE6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Input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828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SearchRequest</w:t>
            </w:r>
          </w:p>
        </w:tc>
        <w:tc>
          <w:tcPr>
            <w:tcW w:w="60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888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{"query":"LangGraph学习前需要哪些基础？","top_k":5,"filters":{"category":"technology"}}</w:t>
            </w:r>
          </w:p>
        </w:tc>
      </w:tr>
      <w:tr w14:paraId="18518D64">
        <w:trPr>
          <w:jc w:val="center"/>
        </w:trPr>
        <w:tc>
          <w:tcPr>
            <w:tcW w:w="1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043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RAG Service</w:t>
            </w:r>
          </w:p>
        </w:tc>
        <w:tc>
          <w:tcPr>
            <w:tcW w:w="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DEA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Output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A48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EvidenceList</w:t>
            </w:r>
          </w:p>
        </w:tc>
        <w:tc>
          <w:tcPr>
            <w:tcW w:w="60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8F7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[{"chunk_id":"C001","title":"LangGraph Docs","source":"official","url":"...","score":0.87,"content":"..."}]</w:t>
            </w:r>
          </w:p>
        </w:tc>
      </w:tr>
      <w:tr w14:paraId="11C25553">
        <w:trPr>
          <w:jc w:val="center"/>
        </w:trPr>
        <w:tc>
          <w:tcPr>
            <w:tcW w:w="1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351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Memory Manager</w:t>
            </w:r>
          </w:p>
        </w:tc>
        <w:tc>
          <w:tcPr>
            <w:tcW w:w="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19B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Input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0BA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MemoryWriteRequest</w:t>
            </w:r>
          </w:p>
        </w:tc>
        <w:tc>
          <w:tcPr>
            <w:tcW w:w="60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EEC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{"user_id":"U10001","type":"episodic","memory_key":"EP_20260826_01","content":{"event":"完成RAG项目","result":"通过基础评估"}}</w:t>
            </w:r>
          </w:p>
        </w:tc>
      </w:tr>
      <w:tr w14:paraId="161FC8FC">
        <w:trPr>
          <w:jc w:val="center"/>
        </w:trPr>
        <w:tc>
          <w:tcPr>
            <w:tcW w:w="1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052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Memory Manager</w:t>
            </w:r>
          </w:p>
        </w:tc>
        <w:tc>
          <w:tcPr>
            <w:tcW w:w="9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D09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Output</w:t>
            </w:r>
          </w:p>
        </w:tc>
        <w:tc>
          <w:tcPr>
            <w:tcW w:w="15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57F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MemoryWriteResult</w:t>
            </w:r>
          </w:p>
        </w:tc>
        <w:tc>
          <w:tcPr>
            <w:tcW w:w="60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52F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{"status":"success","namespace":["episodic","U10001"],"key":"EP_20260826_01"}</w:t>
            </w:r>
          </w:p>
        </w:tc>
      </w:tr>
    </w:tbl>
    <w:p w14:paraId="4AE14DE7">
      <w:pPr>
        <w:spacing w:after="40"/>
      </w:pPr>
    </w:p>
    <w:p w14:paraId="0FF47893">
      <w:pPr>
        <w:pStyle w:val="3"/>
      </w:pPr>
      <w:r>
        <w:t>6. AgentState 与运行时数据规范</w:t>
      </w:r>
    </w:p>
    <w:p w14:paraId="59AD4708">
      <w:pPr>
        <w:shd w:val="clear" w:fill="F2F2F2"/>
        <w:spacing w:before="60" w:after="120"/>
        <w:ind w:left="227" w:right="227"/>
      </w:pPr>
      <w:r>
        <w:rPr>
          <w:rFonts w:ascii="Consolas" w:hAnsi="Consolas"/>
          <w:color w:val="323232"/>
          <w:sz w:val="17"/>
        </w:rPr>
        <w:t>class SkillMapState(TypedDict, total=False):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messages: list[AnyMessage]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user_id: str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thread_id: str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intent: str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target_role: str | None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skill_profile: dict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skill_gap: dict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learning_plan: dict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practice_plan: dict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evaluation_report: dict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retrieved_evidence: list[dict]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memory_context: dict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current_agent: str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workflow_status: str</w:t>
      </w:r>
      <w:r>
        <w:rPr>
          <w:rFonts w:ascii="Consolas" w:hAnsi="Consolas"/>
          <w:color w:val="323232"/>
          <w:sz w:val="17"/>
        </w:rPr>
        <w:br w:type="textWrapping"/>
      </w:r>
      <w:r>
        <w:rPr>
          <w:rFonts w:ascii="Consolas" w:hAnsi="Consolas"/>
          <w:color w:val="323232"/>
          <w:sz w:val="17"/>
        </w:rPr>
        <w:t xml:space="preserve">    error: dict | None</w:t>
      </w:r>
      <w:r>
        <w:rPr>
          <w:rFonts w:ascii="Consolas" w:hAnsi="Consolas"/>
          <w:color w:val="323232"/>
          <w:sz w:val="17"/>
        </w:rPr>
        <w:br w:type="textWrapping"/>
      </w:r>
    </w:p>
    <w:p w14:paraId="241CA9B7">
      <w:pPr>
        <w:pStyle w:val="4"/>
      </w:pPr>
      <w:r>
        <w:t>状态使用原则：</w:t>
      </w:r>
    </w:p>
    <w:p w14:paraId="40017C83">
      <w:pPr>
        <w:pStyle w:val="16"/>
        <w:spacing w:after="40"/>
      </w:pPr>
      <w:r>
        <w:t>messages 是对话上下文；长期信息不要全部塞进 messages。</w:t>
      </w:r>
    </w:p>
    <w:p w14:paraId="292B2251">
      <w:pPr>
        <w:pStyle w:val="16"/>
        <w:spacing w:after="40"/>
      </w:pPr>
      <w:r>
        <w:t>user_id 用于确定用户身份；thread_id 用于确定当前会话。</w:t>
      </w:r>
    </w:p>
    <w:p w14:paraId="3392CA8B">
      <w:pPr>
        <w:pStyle w:val="16"/>
        <w:spacing w:after="40"/>
      </w:pPr>
      <w:r>
        <w:t>skill_profile、skill_gap、learning_plan、evaluation_report 是业务状态快照。</w:t>
      </w:r>
    </w:p>
    <w:p w14:paraId="6429F997">
      <w:pPr>
        <w:pStyle w:val="16"/>
        <w:spacing w:after="40"/>
      </w:pPr>
      <w:r>
        <w:t>retrieved_evidence 只保存当前任务相关的证据，长期文档仍在 RAG Store。</w:t>
      </w:r>
    </w:p>
    <w:p w14:paraId="2631AF50">
      <w:pPr>
        <w:pStyle w:val="16"/>
        <w:spacing w:after="40"/>
      </w:pPr>
      <w:r>
        <w:t>memory_context 只注入当前相关长期记忆，不把所有用户记忆全部塞给模型。</w:t>
      </w:r>
    </w:p>
    <w:p w14:paraId="4944A25C">
      <w:pPr>
        <w:pStyle w:val="16"/>
        <w:spacing w:after="40"/>
      </w:pPr>
      <w:r>
        <w:t>workflow_status 用于前端显示 Agent 当前阶段。</w:t>
      </w:r>
    </w:p>
    <w:p w14:paraId="42453228">
      <w:pPr>
        <w:pStyle w:val="3"/>
      </w:pPr>
      <w:r>
        <w:t>7. RAG、Skill Graph、三类 Memory 的分工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44BB930E">
        <w:trPr>
          <w:tblHeader/>
          <w:jc w:val="center"/>
        </w:trPr>
        <w:tc>
          <w:tcPr>
            <w:tcW w:w="19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CE7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C7E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存什么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3F7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查询问题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01E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典型存储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DA6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生命周期</w:t>
            </w:r>
          </w:p>
        </w:tc>
      </w:tr>
      <w:tr w14:paraId="795A760E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102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RAG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AE3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外部技术知识、岗位知识、教程、官方文档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4D37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“LangGraph是什么？”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C66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pgvector + metadata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1C8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随知识库更新</w:t>
            </w:r>
          </w:p>
        </w:tc>
      </w:tr>
      <w:tr w14:paraId="725C82A2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292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Semantic Memory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A47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用户长期事实、技术栈、目标、偏好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7CA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“这个用户会什么？”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684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PostgresStore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5C5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长期更新</w:t>
            </w:r>
          </w:p>
        </w:tc>
      </w:tr>
      <w:tr w14:paraId="0DC5FBD1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89F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Episodic Memory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170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用户学习事件、项目经历、解决问题的过程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43E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“这个用户以前遇到过什么？”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262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PostgresStore + searchable content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C8F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持续追加</w:t>
            </w:r>
          </w:p>
        </w:tc>
      </w:tr>
      <w:tr w14:paraId="30B9ED05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7E2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Procedural Memory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BDB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用户习惯、学习策略、工作方式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884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“这个用户适合怎么学？”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950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PostgresStore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F8B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迭代/版本化</w:t>
            </w:r>
          </w:p>
        </w:tc>
      </w:tr>
      <w:tr w14:paraId="3E9FF696">
        <w:trPr>
          <w:jc w:val="center"/>
        </w:trPr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911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Skill Graph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64B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技能节点、前置关系、岗位关系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B52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“RAG前面需要什么？”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4E1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PostgreSQL relational</w:t>
            </w:r>
          </w:p>
        </w:tc>
        <w:tc>
          <w:tcPr>
            <w:tcW w:w="19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4EA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版本化维护</w:t>
            </w:r>
          </w:p>
        </w:tc>
      </w:tr>
    </w:tbl>
    <w:p w14:paraId="1A350F52">
      <w:pPr>
        <w:spacing w:after="40"/>
      </w:pPr>
    </w:p>
    <w:p w14:paraId="06611D1F">
      <w:pPr>
        <w:pStyle w:val="3"/>
      </w:pPr>
      <w:r>
        <w:t>8. 核心数据库表设计（V1）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6252"/>
        <w:gridCol w:w="1827"/>
      </w:tblGrid>
      <w:tr w14:paraId="3380C107">
        <w:trPr>
          <w:tblHeader/>
          <w:jc w:val="center"/>
        </w:trPr>
        <w:tc>
          <w:tcPr>
            <w:tcW w:w="16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AAD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625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2FA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核心字段</w:t>
            </w:r>
          </w:p>
        </w:tc>
        <w:tc>
          <w:tcPr>
            <w:tcW w:w="182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6A7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 w14:paraId="363980D1">
        <w:trPr>
          <w:jc w:val="center"/>
        </w:trPr>
        <w:tc>
          <w:tcPr>
            <w:tcW w:w="16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D69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users</w:t>
            </w:r>
          </w:p>
        </w:tc>
        <w:tc>
          <w:tcPr>
            <w:tcW w:w="6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CEB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id, name, target_role, created_at</w:t>
            </w:r>
          </w:p>
        </w:tc>
        <w:tc>
          <w:tcPr>
            <w:tcW w:w="1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1AA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用户基础信息</w:t>
            </w:r>
          </w:p>
        </w:tc>
      </w:tr>
      <w:tr w14:paraId="68BFDE0B">
        <w:trPr>
          <w:jc w:val="center"/>
        </w:trPr>
        <w:tc>
          <w:tcPr>
            <w:tcW w:w="16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143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skills</w:t>
            </w:r>
          </w:p>
        </w:tc>
        <w:tc>
          <w:tcPr>
            <w:tcW w:w="6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0BA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id, name, category, description</w:t>
            </w:r>
          </w:p>
        </w:tc>
        <w:tc>
          <w:tcPr>
            <w:tcW w:w="1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C20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技能字典</w:t>
            </w:r>
          </w:p>
        </w:tc>
      </w:tr>
      <w:tr w14:paraId="3CD02A2E">
        <w:trPr>
          <w:jc w:val="center"/>
        </w:trPr>
        <w:tc>
          <w:tcPr>
            <w:tcW w:w="16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169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skill_edges</w:t>
            </w:r>
          </w:p>
        </w:tc>
        <w:tc>
          <w:tcPr>
            <w:tcW w:w="6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E07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from_skill_id, to_skill_id, relation_type, weight</w:t>
            </w:r>
          </w:p>
        </w:tc>
        <w:tc>
          <w:tcPr>
            <w:tcW w:w="1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3A0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技能依赖/关联关系</w:t>
            </w:r>
          </w:p>
        </w:tc>
      </w:tr>
      <w:tr w14:paraId="2D8BE11E">
        <w:trPr>
          <w:jc w:val="center"/>
        </w:trPr>
        <w:tc>
          <w:tcPr>
            <w:tcW w:w="16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F98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role_skills</w:t>
            </w:r>
          </w:p>
        </w:tc>
        <w:tc>
          <w:tcPr>
            <w:tcW w:w="6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539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role_id, skill_id, importance, target_level</w:t>
            </w:r>
          </w:p>
        </w:tc>
        <w:tc>
          <w:tcPr>
            <w:tcW w:w="1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FF6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岗位能力模型</w:t>
            </w:r>
          </w:p>
        </w:tc>
      </w:tr>
      <w:tr w14:paraId="66A4AB55">
        <w:trPr>
          <w:jc w:val="center"/>
        </w:trPr>
        <w:tc>
          <w:tcPr>
            <w:tcW w:w="16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2F1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user_skills</w:t>
            </w:r>
          </w:p>
        </w:tc>
        <w:tc>
          <w:tcPr>
            <w:tcW w:w="6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F53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user_id, skill_id, theory_score, practice_score, confidence, updated_at</w:t>
            </w:r>
          </w:p>
        </w:tc>
        <w:tc>
          <w:tcPr>
            <w:tcW w:w="1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F5D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用户技能画像</w:t>
            </w:r>
          </w:p>
        </w:tc>
      </w:tr>
      <w:tr w14:paraId="765014C3">
        <w:trPr>
          <w:jc w:val="center"/>
        </w:trPr>
        <w:tc>
          <w:tcPr>
            <w:tcW w:w="16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0D6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projects</w:t>
            </w:r>
          </w:p>
        </w:tc>
        <w:tc>
          <w:tcPr>
            <w:tcW w:w="6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11B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id, user_id, name, description, repo_url</w:t>
            </w:r>
          </w:p>
        </w:tc>
        <w:tc>
          <w:tcPr>
            <w:tcW w:w="1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AE4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用户实践项目</w:t>
            </w:r>
          </w:p>
        </w:tc>
      </w:tr>
      <w:tr w14:paraId="48C86AE5">
        <w:trPr>
          <w:jc w:val="center"/>
        </w:trPr>
        <w:tc>
          <w:tcPr>
            <w:tcW w:w="16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314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learning_plans</w:t>
            </w:r>
          </w:p>
        </w:tc>
        <w:tc>
          <w:tcPr>
            <w:tcW w:w="6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BE1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id, user_id, goal, status, created_at</w:t>
            </w:r>
          </w:p>
        </w:tc>
        <w:tc>
          <w:tcPr>
            <w:tcW w:w="1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00B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学习计划</w:t>
            </w:r>
          </w:p>
        </w:tc>
      </w:tr>
      <w:tr w14:paraId="45F35911">
        <w:trPr>
          <w:jc w:val="center"/>
        </w:trPr>
        <w:tc>
          <w:tcPr>
            <w:tcW w:w="16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977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learning_tasks</w:t>
            </w:r>
          </w:p>
        </w:tc>
        <w:tc>
          <w:tcPr>
            <w:tcW w:w="6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F09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id, plan_id, title, status, skill_id, acceptance_criteria</w:t>
            </w:r>
          </w:p>
        </w:tc>
        <w:tc>
          <w:tcPr>
            <w:tcW w:w="1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CA0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学习任务</w:t>
            </w:r>
          </w:p>
        </w:tc>
      </w:tr>
      <w:tr w14:paraId="34A647C0">
        <w:trPr>
          <w:jc w:val="center"/>
        </w:trPr>
        <w:tc>
          <w:tcPr>
            <w:tcW w:w="16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A45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evaluations</w:t>
            </w:r>
          </w:p>
        </w:tc>
        <w:tc>
          <w:tcPr>
            <w:tcW w:w="6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70E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id, user_id, practice_id, score, report_json</w:t>
            </w:r>
          </w:p>
        </w:tc>
        <w:tc>
          <w:tcPr>
            <w:tcW w:w="1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F75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能力评估</w:t>
            </w:r>
          </w:p>
        </w:tc>
      </w:tr>
      <w:tr w14:paraId="4CC63C9D">
        <w:trPr>
          <w:jc w:val="center"/>
        </w:trPr>
        <w:tc>
          <w:tcPr>
            <w:tcW w:w="16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0FA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documents</w:t>
            </w:r>
          </w:p>
        </w:tc>
        <w:tc>
          <w:tcPr>
            <w:tcW w:w="6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8A1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id, title, source, category, metadata_json</w:t>
            </w:r>
          </w:p>
        </w:tc>
        <w:tc>
          <w:tcPr>
            <w:tcW w:w="1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33E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RAG 文档</w:t>
            </w:r>
          </w:p>
        </w:tc>
      </w:tr>
      <w:tr w14:paraId="3816AAF9">
        <w:trPr>
          <w:jc w:val="center"/>
        </w:trPr>
        <w:tc>
          <w:tcPr>
            <w:tcW w:w="16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AE1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document_chunks</w:t>
            </w:r>
          </w:p>
        </w:tc>
        <w:tc>
          <w:tcPr>
            <w:tcW w:w="6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3C1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id, document_id, chunk_text, metadata_json, embedding</w:t>
            </w:r>
          </w:p>
        </w:tc>
        <w:tc>
          <w:tcPr>
            <w:tcW w:w="1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733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RAG Chunk + 向量</w:t>
            </w:r>
          </w:p>
        </w:tc>
      </w:tr>
      <w:tr w14:paraId="6480DA94">
        <w:trPr>
          <w:jc w:val="center"/>
        </w:trPr>
        <w:tc>
          <w:tcPr>
            <w:tcW w:w="16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FC3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memory_index</w:t>
            </w:r>
          </w:p>
        </w:tc>
        <w:tc>
          <w:tcPr>
            <w:tcW w:w="6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BD8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id, user_id, memory_type, key, content_json, embedding, updated_at</w:t>
            </w:r>
          </w:p>
        </w:tc>
        <w:tc>
          <w:tcPr>
            <w:tcW w:w="18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B74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三类长期记忆</w:t>
            </w:r>
          </w:p>
        </w:tc>
      </w:tr>
    </w:tbl>
    <w:p w14:paraId="7B6BB14E">
      <w:pPr>
        <w:spacing w:after="40"/>
      </w:pPr>
    </w:p>
    <w:p w14:paraId="3AEBBB57">
      <w:pPr>
        <w:pStyle w:val="3"/>
      </w:pPr>
      <w:r>
        <w:t>9. 团队分工建议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3589"/>
        <w:gridCol w:w="3364"/>
        <w:gridCol w:w="1212"/>
      </w:tblGrid>
      <w:tr w14:paraId="3E0FA0F8">
        <w:trPr>
          <w:tblHeader/>
          <w:jc w:val="center"/>
        </w:trPr>
        <w:tc>
          <w:tcPr>
            <w:tcW w:w="157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BE7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358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854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负责模块</w:t>
            </w:r>
          </w:p>
        </w:tc>
        <w:tc>
          <w:tcPr>
            <w:tcW w:w="336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BD3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主要交付物</w:t>
            </w:r>
          </w:p>
        </w:tc>
        <w:tc>
          <w:tcPr>
            <w:tcW w:w="121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F79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依赖模块</w:t>
            </w:r>
          </w:p>
        </w:tc>
      </w:tr>
      <w:tr w14:paraId="67DDDB8F">
        <w:trPr>
          <w:jc w:val="center"/>
        </w:trPr>
        <w:tc>
          <w:tcPr>
            <w:tcW w:w="15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07C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后端/平台</w:t>
            </w:r>
          </w:p>
        </w:tc>
        <w:tc>
          <w:tcPr>
            <w:tcW w:w="35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CFA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Flask、PostgreSQL、API、鉴权、Checkpointer</w:t>
            </w:r>
          </w:p>
        </w:tc>
        <w:tc>
          <w:tcPr>
            <w:tcW w:w="3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B0F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API、DB Migration、统一错误码</w:t>
            </w:r>
          </w:p>
        </w:tc>
        <w:tc>
          <w:tcPr>
            <w:tcW w:w="12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146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</w:tr>
      <w:tr w14:paraId="656014F3">
        <w:trPr>
          <w:jc w:val="center"/>
        </w:trPr>
        <w:tc>
          <w:tcPr>
            <w:tcW w:w="15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3D0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Agent/编排</w:t>
            </w:r>
          </w:p>
        </w:tc>
        <w:tc>
          <w:tcPr>
            <w:tcW w:w="35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8B6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Orchestrator、Graph、AgentState、Middleware</w:t>
            </w:r>
          </w:p>
        </w:tc>
        <w:tc>
          <w:tcPr>
            <w:tcW w:w="3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1D7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Agent Graph、State、路由逻辑</w:t>
            </w:r>
          </w:p>
        </w:tc>
        <w:tc>
          <w:tcPr>
            <w:tcW w:w="12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7A7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 API</w:t>
            </w:r>
          </w:p>
        </w:tc>
      </w:tr>
      <w:tr w14:paraId="54B0D277">
        <w:trPr>
          <w:jc w:val="center"/>
        </w:trPr>
        <w:tc>
          <w:tcPr>
            <w:tcW w:w="15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93F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RAG/知识工程</w:t>
            </w:r>
          </w:p>
        </w:tc>
        <w:tc>
          <w:tcPr>
            <w:tcW w:w="35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C0E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文档入库、Chunk、Embedding、Retriever、引用</w:t>
            </w:r>
          </w:p>
        </w:tc>
        <w:tc>
          <w:tcPr>
            <w:tcW w:w="3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FD6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知识库、Search API、Evidence Schema</w:t>
            </w:r>
          </w:p>
        </w:tc>
        <w:tc>
          <w:tcPr>
            <w:tcW w:w="12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254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PostgreSQL</w:t>
            </w:r>
          </w:p>
        </w:tc>
      </w:tr>
      <w:tr w14:paraId="39905F96">
        <w:trPr>
          <w:jc w:val="center"/>
        </w:trPr>
        <w:tc>
          <w:tcPr>
            <w:tcW w:w="15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73C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Skill/算法</w:t>
            </w:r>
          </w:p>
        </w:tc>
        <w:tc>
          <w:tcPr>
            <w:tcW w:w="35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968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Skill Graph、GapScore、画像算法、评估规则</w:t>
            </w:r>
          </w:p>
        </w:tc>
        <w:tc>
          <w:tcPr>
            <w:tcW w:w="3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F04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技能图谱、评分算法、Evaluation Rubric</w:t>
            </w:r>
          </w:p>
        </w:tc>
        <w:tc>
          <w:tcPr>
            <w:tcW w:w="12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07C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RAG/数据库</w:t>
            </w:r>
          </w:p>
        </w:tc>
      </w:tr>
      <w:tr w14:paraId="66AD715B">
        <w:trPr>
          <w:jc w:val="center"/>
        </w:trPr>
        <w:tc>
          <w:tcPr>
            <w:tcW w:w="15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23C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前端/产品</w:t>
            </w:r>
          </w:p>
        </w:tc>
        <w:tc>
          <w:tcPr>
            <w:tcW w:w="35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F0E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Dashboard、Skill Graph、Gap、Plan、Chat、Trace</w:t>
            </w:r>
          </w:p>
        </w:tc>
        <w:tc>
          <w:tcPr>
            <w:tcW w:w="3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0C5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 页面、交互、数据可视化</w:t>
            </w:r>
          </w:p>
        </w:tc>
        <w:tc>
          <w:tcPr>
            <w:tcW w:w="12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ED8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 API</w:t>
            </w:r>
          </w:p>
        </w:tc>
      </w:tr>
      <w:tr w14:paraId="1F5F97EB">
        <w:trPr>
          <w:jc w:val="center"/>
        </w:trPr>
        <w:tc>
          <w:tcPr>
            <w:tcW w:w="15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95B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测试/演示</w:t>
            </w:r>
          </w:p>
        </w:tc>
        <w:tc>
          <w:tcPr>
            <w:tcW w:w="35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A0F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测试集、Demo 数据、回归测试、答辩脚本</w:t>
            </w:r>
          </w:p>
        </w:tc>
        <w:tc>
          <w:tcPr>
            <w:tcW w:w="33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D3F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E2E 脚本、Demo、问题清单</w:t>
            </w:r>
          </w:p>
        </w:tc>
        <w:tc>
          <w:tcPr>
            <w:tcW w:w="12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7E9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全部模块</w:t>
            </w:r>
          </w:p>
        </w:tc>
      </w:tr>
    </w:tbl>
    <w:p w14:paraId="0AB1589A">
      <w:pPr>
        <w:spacing w:after="40"/>
      </w:pPr>
    </w:p>
    <w:p w14:paraId="2BB2987B">
      <w:pPr>
        <w:pStyle w:val="3"/>
      </w:pPr>
      <w:r>
        <w:t>10. 团队并行开发顺序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624"/>
        <w:gridCol w:w="1659"/>
        <w:gridCol w:w="1624"/>
        <w:gridCol w:w="1624"/>
        <w:gridCol w:w="1624"/>
      </w:tblGrid>
      <w:tr w14:paraId="24F02A06">
        <w:trPr>
          <w:tblHeader/>
          <w:jc w:val="center"/>
        </w:trPr>
        <w:tc>
          <w:tcPr>
            <w:tcW w:w="162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26B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时间阶段</w:t>
            </w:r>
          </w:p>
        </w:tc>
        <w:tc>
          <w:tcPr>
            <w:tcW w:w="162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81B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平台/后端</w:t>
            </w:r>
          </w:p>
        </w:tc>
        <w:tc>
          <w:tcPr>
            <w:tcW w:w="162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6AB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Agent/算法</w:t>
            </w:r>
          </w:p>
        </w:tc>
        <w:tc>
          <w:tcPr>
            <w:tcW w:w="162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D38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RAG/知识</w:t>
            </w:r>
          </w:p>
        </w:tc>
        <w:tc>
          <w:tcPr>
            <w:tcW w:w="162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C46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前端</w:t>
            </w:r>
          </w:p>
        </w:tc>
        <w:tc>
          <w:tcPr>
            <w:tcW w:w="162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C59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</w:t>
            </w:r>
          </w:p>
        </w:tc>
      </w:tr>
      <w:tr w14:paraId="0DFB8C7D">
        <w:trPr>
          <w:jc w:val="center"/>
        </w:trPr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9E3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Phase A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F08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项目骨架、DB、API规范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472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AgentState/Graph骨架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481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知识库格式规范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8F8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页面框架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4A0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测试基线</w:t>
            </w:r>
          </w:p>
        </w:tc>
      </w:tr>
      <w:tr w14:paraId="1F430115">
        <w:trPr>
          <w:jc w:val="center"/>
        </w:trPr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880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Phase B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56E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Chat、Checkpointer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A94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Orchestrator + Profile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C2C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入库+检索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983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Chat + Profile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CB7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接口联调</w:t>
            </w:r>
          </w:p>
        </w:tc>
      </w:tr>
      <w:tr w14:paraId="08703ABE">
        <w:trPr>
          <w:jc w:val="center"/>
        </w:trPr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B17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Phase C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862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Skill/Plan API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528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Gap + Planner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83E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岗位/技能知识集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EAB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Skill Graph + Gap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140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核心功能测试</w:t>
            </w:r>
          </w:p>
        </w:tc>
      </w:tr>
      <w:tr w14:paraId="58ECC924">
        <w:trPr>
          <w:jc w:val="center"/>
        </w:trPr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E01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Phase D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490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Practice/Eval API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1D2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Practice + Evaluation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9E5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代码/资料证据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F5C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Plan + Evaluation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E1F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评估测试集</w:t>
            </w:r>
          </w:p>
        </w:tc>
      </w:tr>
      <w:tr w14:paraId="2C69E09E">
        <w:trPr>
          <w:jc w:val="center"/>
        </w:trPr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08E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Phase E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2A5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Memory API、Middleware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2E1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长期记忆闭环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EF7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RAG优化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D99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成长报告</w:t>
            </w:r>
          </w:p>
        </w:tc>
        <w:tc>
          <w:tcPr>
            <w:tcW w:w="1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8A4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E2E + Demo</w:t>
            </w:r>
          </w:p>
        </w:tc>
      </w:tr>
    </w:tbl>
    <w:p w14:paraId="0A9B2F0D">
      <w:pPr>
        <w:spacing w:after="40"/>
      </w:pPr>
    </w:p>
    <w:p w14:paraId="6A046840">
      <w:pPr>
        <w:pStyle w:val="3"/>
      </w:pPr>
      <w:r>
        <w:t>11. 全局接口规范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8449"/>
      </w:tblGrid>
      <w:tr w14:paraId="163398A1">
        <w:trPr>
          <w:tblHeader/>
          <w:jc w:val="center"/>
        </w:trPr>
        <w:tc>
          <w:tcPr>
            <w:tcW w:w="129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700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规范项</w:t>
            </w:r>
          </w:p>
        </w:tc>
        <w:tc>
          <w:tcPr>
            <w:tcW w:w="84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97D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 w14:paraId="5C70E730">
        <w:trPr>
          <w:jc w:val="center"/>
        </w:trPr>
        <w:tc>
          <w:tcPr>
            <w:tcW w:w="12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0BD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命名</w:t>
            </w:r>
          </w:p>
        </w:tc>
        <w:tc>
          <w:tcPr>
            <w:tcW w:w="84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513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JSON 字段使用 snake_case；ID 使用 string；时间使用 ISO 8601</w:t>
            </w:r>
          </w:p>
        </w:tc>
      </w:tr>
      <w:tr w14:paraId="469A4D8B">
        <w:trPr>
          <w:jc w:val="center"/>
        </w:trPr>
        <w:tc>
          <w:tcPr>
            <w:tcW w:w="12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D85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成功响应</w:t>
            </w:r>
          </w:p>
        </w:tc>
        <w:tc>
          <w:tcPr>
            <w:tcW w:w="84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78D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统一返回 {"code":0,"message":"ok","data":...}</w:t>
            </w:r>
          </w:p>
        </w:tc>
      </w:tr>
      <w:tr w14:paraId="64B65ABD">
        <w:trPr>
          <w:jc w:val="center"/>
        </w:trPr>
        <w:tc>
          <w:tcPr>
            <w:tcW w:w="12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1FF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错误响应</w:t>
            </w:r>
          </w:p>
        </w:tc>
        <w:tc>
          <w:tcPr>
            <w:tcW w:w="84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1AA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统一返回 {"code":非0,"message":"...","data":null,"trace_id":"..."}</w:t>
            </w:r>
          </w:p>
        </w:tc>
      </w:tr>
      <w:tr w14:paraId="56D83904">
        <w:trPr>
          <w:jc w:val="center"/>
        </w:trPr>
        <w:tc>
          <w:tcPr>
            <w:tcW w:w="12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805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LLM 输出</w:t>
            </w:r>
          </w:p>
        </w:tc>
        <w:tc>
          <w:tcPr>
            <w:tcW w:w="84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193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Agent 内部尽量使用 Pydantic/Structured Output，不直接解析自由文本</w:t>
            </w:r>
          </w:p>
        </w:tc>
      </w:tr>
      <w:tr w14:paraId="6DBBFC53">
        <w:trPr>
          <w:jc w:val="center"/>
        </w:trPr>
        <w:tc>
          <w:tcPr>
            <w:tcW w:w="12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239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来源证据</w:t>
            </w:r>
          </w:p>
        </w:tc>
        <w:tc>
          <w:tcPr>
            <w:tcW w:w="84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4D0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RAG 结果必须包含 source/title/chunk_id/score；展示结论需可追溯</w:t>
            </w:r>
          </w:p>
        </w:tc>
      </w:tr>
      <w:tr w14:paraId="752CFA31">
        <w:trPr>
          <w:jc w:val="center"/>
        </w:trPr>
        <w:tc>
          <w:tcPr>
            <w:tcW w:w="12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8EE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版本</w:t>
            </w:r>
          </w:p>
        </w:tc>
        <w:tc>
          <w:tcPr>
            <w:tcW w:w="84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3A9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SkillProfile、SkillGraph、Prompt、知识库都记录版本号</w:t>
            </w:r>
          </w:p>
        </w:tc>
      </w:tr>
      <w:tr w14:paraId="7D72B5D6">
        <w:trPr>
          <w:jc w:val="center"/>
        </w:trPr>
        <w:tc>
          <w:tcPr>
            <w:tcW w:w="12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1A7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日志</w:t>
            </w:r>
          </w:p>
        </w:tc>
        <w:tc>
          <w:tcPr>
            <w:tcW w:w="84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1A8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记录 trace_id、user_id、thread_id、agent_name、start/end、tool_calls；不记录明文敏感信息</w:t>
            </w:r>
          </w:p>
        </w:tc>
      </w:tr>
      <w:tr w14:paraId="1E56CDC1">
        <w:trPr>
          <w:jc w:val="center"/>
        </w:trPr>
        <w:tc>
          <w:tcPr>
            <w:tcW w:w="12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5B5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持久化</w:t>
            </w:r>
          </w:p>
        </w:tc>
        <w:tc>
          <w:tcPr>
            <w:tcW w:w="84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05F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Checkpointer 与 Store 在应用级初始化；setup/migration 不放在每次业务写入路径</w:t>
            </w:r>
          </w:p>
        </w:tc>
      </w:tr>
    </w:tbl>
    <w:p w14:paraId="7CE66699">
      <w:pPr>
        <w:spacing w:after="40"/>
      </w:pPr>
    </w:p>
    <w:p w14:paraId="6A8B9D60">
      <w:pPr>
        <w:pStyle w:val="3"/>
      </w:pPr>
      <w:r>
        <w:t>12. MVP 范围与暂缓项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2647"/>
        <w:gridCol w:w="5125"/>
      </w:tblGrid>
      <w:tr w14:paraId="75FB2CA8">
        <w:trPr>
          <w:tblHeader/>
          <w:jc w:val="center"/>
        </w:trPr>
        <w:tc>
          <w:tcPr>
            <w:tcW w:w="19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ADB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必须做（V1）</w:t>
            </w:r>
          </w:p>
        </w:tc>
        <w:tc>
          <w:tcPr>
            <w:tcW w:w="26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042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可做（V1.5）</w:t>
            </w:r>
          </w:p>
        </w:tc>
        <w:tc>
          <w:tcPr>
            <w:tcW w:w="512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F0B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暂缓（V2）</w:t>
            </w:r>
          </w:p>
        </w:tc>
      </w:tr>
      <w:tr w14:paraId="5EF31198">
        <w:trPr>
          <w:jc w:val="center"/>
        </w:trPr>
        <w:tc>
          <w:tcPr>
            <w:tcW w:w="19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A50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技术画像</w:t>
            </w:r>
          </w:p>
        </w:tc>
        <w:tc>
          <w:tcPr>
            <w:tcW w:w="26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A74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代码仓库深度扫描</w:t>
            </w:r>
          </w:p>
        </w:tc>
        <w:tc>
          <w:tcPr>
            <w:tcW w:w="51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A42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多人协作学习社区</w:t>
            </w:r>
          </w:p>
        </w:tc>
      </w:tr>
      <w:tr w14:paraId="2CE089D1">
        <w:trPr>
          <w:jc w:val="center"/>
        </w:trPr>
        <w:tc>
          <w:tcPr>
            <w:tcW w:w="19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6FE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目标岗位</w:t>
            </w:r>
          </w:p>
        </w:tc>
        <w:tc>
          <w:tcPr>
            <w:tcW w:w="26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877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多语言代码评估</w:t>
            </w:r>
          </w:p>
        </w:tc>
        <w:tc>
          <w:tcPr>
            <w:tcW w:w="51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ADB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企业组织级人才画像</w:t>
            </w:r>
          </w:p>
        </w:tc>
      </w:tr>
      <w:tr w14:paraId="4F047464">
        <w:trPr>
          <w:jc w:val="center"/>
        </w:trPr>
        <w:tc>
          <w:tcPr>
            <w:tcW w:w="19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C86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Skill Gap</w:t>
            </w:r>
          </w:p>
        </w:tc>
        <w:tc>
          <w:tcPr>
            <w:tcW w:w="26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E81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学习路线</w:t>
            </w:r>
          </w:p>
        </w:tc>
        <w:tc>
          <w:tcPr>
            <w:tcW w:w="51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7E1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自动投递岗位</w:t>
            </w:r>
          </w:p>
        </w:tc>
      </w:tr>
      <w:tr w14:paraId="181CDB85">
        <w:trPr>
          <w:jc w:val="center"/>
        </w:trPr>
        <w:tc>
          <w:tcPr>
            <w:tcW w:w="19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7EF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RAG 技术知识库</w:t>
            </w:r>
          </w:p>
        </w:tc>
        <w:tc>
          <w:tcPr>
            <w:tcW w:w="26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5F8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自动抓取官方文档</w:t>
            </w:r>
          </w:p>
        </w:tc>
        <w:tc>
          <w:tcPr>
            <w:tcW w:w="51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F8F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自主付费购买课程</w:t>
            </w:r>
          </w:p>
        </w:tc>
      </w:tr>
      <w:tr w14:paraId="693E9311">
        <w:trPr>
          <w:jc w:val="center"/>
        </w:trPr>
        <w:tc>
          <w:tcPr>
            <w:tcW w:w="19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FC02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项目实践任务</w:t>
            </w:r>
          </w:p>
        </w:tc>
        <w:tc>
          <w:tcPr>
            <w:tcW w:w="26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13B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Reranker</w:t>
            </w:r>
          </w:p>
        </w:tc>
        <w:tc>
          <w:tcPr>
            <w:tcW w:w="51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D70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复杂知识图谱可视化编辑器</w:t>
            </w:r>
          </w:p>
        </w:tc>
      </w:tr>
      <w:tr w14:paraId="19F487D4">
        <w:trPr>
          <w:jc w:val="center"/>
        </w:trPr>
        <w:tc>
          <w:tcPr>
            <w:tcW w:w="19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592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能力评估</w:t>
            </w:r>
          </w:p>
        </w:tc>
        <w:tc>
          <w:tcPr>
            <w:tcW w:w="26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E22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GitHub API 深度集成</w:t>
            </w:r>
          </w:p>
        </w:tc>
        <w:tc>
          <w:tcPr>
            <w:tcW w:w="51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84E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自动修改生产代码</w:t>
            </w:r>
          </w:p>
        </w:tc>
      </w:tr>
      <w:tr w14:paraId="50A56AA6">
        <w:trPr>
          <w:jc w:val="center"/>
        </w:trPr>
        <w:tc>
          <w:tcPr>
            <w:tcW w:w="19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D4D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三类长期记忆</w:t>
            </w:r>
          </w:p>
        </w:tc>
        <w:tc>
          <w:tcPr>
            <w:tcW w:w="26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488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学习行为数据分析</w:t>
            </w:r>
          </w:p>
        </w:tc>
        <w:tc>
          <w:tcPr>
            <w:tcW w:w="51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706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全自动执行外部高风险操作</w:t>
            </w:r>
          </w:p>
        </w:tc>
      </w:tr>
    </w:tbl>
    <w:p w14:paraId="792C5B48">
      <w:pPr>
        <w:spacing w:after="40"/>
      </w:pPr>
    </w:p>
    <w:p w14:paraId="2C98B013">
      <w:pPr>
        <w:pStyle w:val="3"/>
      </w:pPr>
      <w:r>
        <w:t>13. 比赛 Demo 主线</w:t>
      </w:r>
    </w:p>
    <w:p w14:paraId="394AAFEB">
      <w:pPr>
        <w:pStyle w:val="14"/>
        <w:spacing w:after="40"/>
      </w:pPr>
      <w:r>
        <w:t>用户输入：我会 Java、Spring Boot、MySQL、Redis、Vue，做过后端项目，想在三个月内转向 AI 应用开发。</w:t>
      </w:r>
    </w:p>
    <w:p w14:paraId="69B28913">
      <w:pPr>
        <w:pStyle w:val="14"/>
        <w:spacing w:after="40"/>
      </w:pPr>
      <w:r>
        <w:t>Profile Agent 自动建立技能画像并展示理论能力、实践能力和置信度。</w:t>
      </w:r>
    </w:p>
    <w:p w14:paraId="2A715C5E">
      <w:pPr>
        <w:pStyle w:val="14"/>
        <w:spacing w:after="40"/>
      </w:pPr>
      <w:r>
        <w:t>Gap Agent 读取岗位能力模型 + Skill Graph + RAG，输出关键缺口与优先级。</w:t>
      </w:r>
    </w:p>
    <w:p w14:paraId="08372B0D">
      <w:pPr>
        <w:pStyle w:val="14"/>
        <w:spacing w:after="40"/>
      </w:pPr>
      <w:r>
        <w:t>Planner Agent 生成 3 个月路线，并拆成可执行任务。</w:t>
      </w:r>
    </w:p>
    <w:p w14:paraId="167351AB">
      <w:pPr>
        <w:pStyle w:val="14"/>
        <w:spacing w:after="40"/>
      </w:pPr>
      <w:r>
        <w:t>用户选择“开始”，Todo 状态进入 doing；系统推荐官方资料和实践项目。</w:t>
      </w:r>
    </w:p>
    <w:p w14:paraId="669C6D8E">
      <w:pPr>
        <w:pStyle w:val="14"/>
        <w:spacing w:after="40"/>
      </w:pPr>
      <w:r>
        <w:t>模拟用户提交一个 RAG 项目代码，Practice/Evaluation Agent 对项目进行评估并给出证据。</w:t>
      </w:r>
    </w:p>
    <w:p w14:paraId="79086345">
      <w:pPr>
        <w:pStyle w:val="14"/>
        <w:spacing w:after="40"/>
      </w:pPr>
      <w:r>
        <w:t>Evaluation 结果更新 user_skills，系统重新计算 Gap，并把下一阶段学习任务自动调整。</w:t>
      </w:r>
    </w:p>
    <w:p w14:paraId="61F08786">
      <w:pPr>
        <w:pStyle w:val="14"/>
        <w:spacing w:after="40"/>
      </w:pPr>
      <w:r>
        <w:t>展示长期记忆：系统已经记住用户偏好“项目驱动学习”，因此下一轮规划减少纯课程，多安排项目。</w:t>
      </w:r>
    </w:p>
    <w:p w14:paraId="563FAB1D">
      <w:pPr>
        <w:pStyle w:val="3"/>
      </w:pPr>
      <w:r>
        <w:t>14. 主要技术风险与应对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075"/>
        <w:gridCol w:w="5514"/>
      </w:tblGrid>
      <w:tr w14:paraId="5A51F47B">
        <w:trPr>
          <w:tblHeader/>
          <w:jc w:val="center"/>
        </w:trPr>
        <w:tc>
          <w:tcPr>
            <w:tcW w:w="215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367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w="20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375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表现</w:t>
            </w:r>
          </w:p>
        </w:tc>
        <w:tc>
          <w:tcPr>
            <w:tcW w:w="55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143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应对</w:t>
            </w:r>
          </w:p>
        </w:tc>
      </w:tr>
      <w:tr w14:paraId="0323DD2C">
        <w:trPr>
          <w:jc w:val="center"/>
        </w:trPr>
        <w:tc>
          <w:tcPr>
            <w:tcW w:w="21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916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LLM 幻觉</w:t>
            </w:r>
          </w:p>
        </w:tc>
        <w:tc>
          <w:tcPr>
            <w:tcW w:w="20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3B5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错误判断技能/路线</w:t>
            </w:r>
          </w:p>
        </w:tc>
        <w:tc>
          <w:tcPr>
            <w:tcW w:w="5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618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关键数据来自 RAG/规则；结论给 evidence；LLM 只负责解释和规划</w:t>
            </w:r>
          </w:p>
        </w:tc>
      </w:tr>
      <w:tr w14:paraId="2B603E7D">
        <w:trPr>
          <w:jc w:val="center"/>
        </w:trPr>
        <w:tc>
          <w:tcPr>
            <w:tcW w:w="21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B76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技能评分不稳定</w:t>
            </w:r>
          </w:p>
        </w:tc>
        <w:tc>
          <w:tcPr>
            <w:tcW w:w="20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0B9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同一用户重复评分差异大</w:t>
            </w:r>
          </w:p>
        </w:tc>
        <w:tc>
          <w:tcPr>
            <w:tcW w:w="5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307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规则化 Score + LLM 解释；固定评估 rubric；保留版本</w:t>
            </w:r>
          </w:p>
        </w:tc>
      </w:tr>
      <w:tr w14:paraId="472BB1AA">
        <w:trPr>
          <w:jc w:val="center"/>
        </w:trPr>
        <w:tc>
          <w:tcPr>
            <w:tcW w:w="21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AE4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RAG 检索不准</w:t>
            </w:r>
          </w:p>
        </w:tc>
        <w:tc>
          <w:tcPr>
            <w:tcW w:w="20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E4B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找到不相关资料</w:t>
            </w:r>
          </w:p>
        </w:tc>
        <w:tc>
          <w:tcPr>
            <w:tcW w:w="5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EC6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metadata filter + hybrid search + reranker；建立检索测试集</w:t>
            </w:r>
          </w:p>
        </w:tc>
      </w:tr>
      <w:tr w14:paraId="61CB50F5">
        <w:trPr>
          <w:jc w:val="center"/>
        </w:trPr>
        <w:tc>
          <w:tcPr>
            <w:tcW w:w="21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F6C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长期记忆污染</w:t>
            </w:r>
          </w:p>
        </w:tc>
        <w:tc>
          <w:tcPr>
            <w:tcW w:w="20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535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错误信息长期保存</w:t>
            </w:r>
          </w:p>
        </w:tc>
        <w:tc>
          <w:tcPr>
            <w:tcW w:w="5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255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Memory Extraction + confidence + 用户可删除/修正</w:t>
            </w:r>
          </w:p>
        </w:tc>
      </w:tr>
      <w:tr w14:paraId="0F76C9C2">
        <w:trPr>
          <w:jc w:val="center"/>
        </w:trPr>
        <w:tc>
          <w:tcPr>
            <w:tcW w:w="21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B73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多 Agent 复杂度过高</w:t>
            </w:r>
          </w:p>
        </w:tc>
        <w:tc>
          <w:tcPr>
            <w:tcW w:w="20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D2A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调用链混乱</w:t>
            </w:r>
          </w:p>
        </w:tc>
        <w:tc>
          <w:tcPr>
            <w:tcW w:w="5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0AD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Orchestrator 只做路由；各 Agent 固定输入输出；先单 Agent 验证</w:t>
            </w:r>
          </w:p>
        </w:tc>
      </w:tr>
      <w:tr w14:paraId="36878FFA">
        <w:trPr>
          <w:jc w:val="center"/>
        </w:trPr>
        <w:tc>
          <w:tcPr>
            <w:tcW w:w="21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9C3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时间不足</w:t>
            </w:r>
          </w:p>
        </w:tc>
        <w:tc>
          <w:tcPr>
            <w:tcW w:w="20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3AF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功能做不完</w:t>
            </w:r>
          </w:p>
        </w:tc>
        <w:tc>
          <w:tcPr>
            <w:tcW w:w="55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C5C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严格执行 MVP 表，先完成 1→6 阶段核心闭环</w:t>
            </w:r>
          </w:p>
        </w:tc>
      </w:tr>
    </w:tbl>
    <w:p w14:paraId="2E5840F1">
      <w:pPr>
        <w:spacing w:after="40"/>
      </w:pPr>
    </w:p>
    <w:p w14:paraId="5D8E3356">
      <w:pPr>
        <w:pStyle w:val="3"/>
      </w:pPr>
      <w:r>
        <w:t>15. 最终交付物清单</w:t>
      </w:r>
    </w:p>
    <w:p w14:paraId="65FC01B9">
      <w:pPr>
        <w:pStyle w:val="16"/>
        <w:spacing w:after="40"/>
      </w:pPr>
      <w:r>
        <w:t>可运行后端：Flask + LangGraph + PostgreSQL + pgvector。</w:t>
      </w:r>
    </w:p>
    <w:p w14:paraId="32809441">
      <w:pPr>
        <w:pStyle w:val="16"/>
        <w:spacing w:after="40"/>
      </w:pPr>
      <w:r>
        <w:t>6 Agent：Orchestrator、Profile、Gap、Planner、Practice、Evaluation。</w:t>
      </w:r>
    </w:p>
    <w:p w14:paraId="0D6A47FA">
      <w:pPr>
        <w:pStyle w:val="16"/>
        <w:spacing w:after="40"/>
      </w:pPr>
      <w:r>
        <w:t>技术知识 RAG：支持文档入库、检索、引用。</w:t>
      </w:r>
    </w:p>
    <w:p w14:paraId="3D253F6E">
      <w:pPr>
        <w:pStyle w:val="16"/>
        <w:spacing w:after="40"/>
      </w:pPr>
      <w:r>
        <w:t>Skill Graph：技能节点、前置关系、岗位能力模型。</w:t>
      </w:r>
    </w:p>
    <w:p w14:paraId="7B38BFF6">
      <w:pPr>
        <w:pStyle w:val="16"/>
        <w:spacing w:after="40"/>
      </w:pPr>
      <w:r>
        <w:t>三类长期记忆：Semantic、Episodic、Procedural。</w:t>
      </w:r>
    </w:p>
    <w:p w14:paraId="576CB28E">
      <w:pPr>
        <w:pStyle w:val="16"/>
        <w:spacing w:after="40"/>
      </w:pPr>
      <w:r>
        <w:t>项目实践评估：至少支持一种语言/一种项目类型。</w:t>
      </w:r>
    </w:p>
    <w:p w14:paraId="08A803B6">
      <w:pPr>
        <w:pStyle w:val="16"/>
        <w:spacing w:after="40"/>
      </w:pPr>
      <w:r>
        <w:t>Vue 前端：Dashboard、技术栈图、Gap、Plan、Chat、成长报告。</w:t>
      </w:r>
    </w:p>
    <w:p w14:paraId="32B783D5">
      <w:pPr>
        <w:pStyle w:val="16"/>
        <w:spacing w:after="40"/>
      </w:pPr>
      <w:r>
        <w:t>接口文档：OpenAPI/Swagger + 本计划书中的 JSON 契约。</w:t>
      </w:r>
    </w:p>
    <w:p w14:paraId="2BC2955F">
      <w:pPr>
        <w:pStyle w:val="16"/>
        <w:spacing w:after="40"/>
      </w:pPr>
      <w:r>
        <w:t>测试集：RAG 检索、Skill Gap、计划生成、评估一致性、E2E Demo。</w:t>
      </w:r>
    </w:p>
    <w:p w14:paraId="0045A6BD">
      <w:pPr>
        <w:pStyle w:val="16"/>
        <w:spacing w:after="40"/>
      </w:pPr>
      <w:r>
        <w:t>比赛材料：产品演示视频/演示脚本、技术架构图、创新点说明。</w:t>
      </w:r>
    </w:p>
    <w:sectPr>
      <w:footerReference r:id="rId5" w:type="default"/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26ED7">
    <w:pPr>
      <w:pStyle w:val="24"/>
      <w:jc w:val="center"/>
    </w:pPr>
    <w:r>
      <w:rPr>
        <w:color w:val="787878"/>
        <w:sz w:val="16"/>
      </w:rPr>
      <w:t>SkillMap 项目计划书 | 团队分工与接口契约版</w:t>
    </w:r>
  </w:p>
  <w:p w14:paraId="3D2AAA22">
    <w:pPr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9FE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76092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95959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Office_12.1.26053.26053_F1E327BC-269C-435d-A152-05C5408002CA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微信用户</cp:lastModifiedBy>
  <dcterms:modified xsi:type="dcterms:W3CDTF">2026-08-26T13:27:56Z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2052-12.1.26053.26053</vt:lpwstr>
  </property>
  <property fmtid="{D5CDD505-2E9C-101B-9397-08002B2CF9AE}" pid="3" name="ICV">
    <vt:lpwstr>5D14C5D65164CF225C798E6AB1F8547E_42</vt:lpwstr>
  </property>
</Properties>
</file>